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9A78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部分景气行业的周期最多只有3-5年，无论你处于任何行业，基本好光景也就5年左右，之后行业就会走下坡路，永远要用发展的眼光去看问题，不要觉得目前繁荣的行业会永远繁荣下去，目前衰退的行业会永远衰退下去，这就是周期的力量，但从另一个方面来说，就意味着每一个行业都会有高峰和低谷，都会让你有持续投资的机会，大部分所谓的中年失业，大部分的所谓高位接盘和个人35岁中年危机的背后，其实大部分人都是没有深刻的理解这个规律，一旦你的行业机会来了，一定要拼命赚钱，用3-5年赚10-20年，甚至一辈子的钱，因为行业很快就会饱和到赚不到什么钱，而且这是一种必然，一旦有些倒霉的人，刚好入行的时间就是这个行业周期的顶部，那么人生前半场基本就是注定了会很辛苦，比如前两三年土木毕业，前两三年入了房地产的这个行业，或者是相关行业，你再怎么努力都没有用，因为大势是向下的，你自己的努力的分数可能是1-10点，大势向下的力量是1万点，你再努力，在下降大势面前都没什么用，所以如果一个行业已经持续繁荣了三五年，最好的办法就是赶快撤，或者在高位套现，等待行业低谷再进行收购兼并再进去，好的时候不要看得太好，坏的时候不要看得太坏，平常心，因为好的时候不会永远好下去，坏的时候不会永远坏下去，尤其不要在看起来最好的时候入场，也不要在看起来最坏的时候离场，事物的发展是在曲折中前进，在以螺旋式上升的，要以发展的眼光看问题，什么叫做以发展的眼光看问题？就是今天的状态不会永远持续下去，未来会有很多的变化，不要以现在的好坏来看待未来，重资产行业，要规避的一个最大的风险，就是不要在整个行业狂热的时候盲目扩大规模，个人最大的财务风险是在整个行业繁荣的顶峰时候，不要盲目上杠杆，行业景气的时候多赚钱，行业不景气的时候多摸鱼，然后等下一次行业景气到来，行业不景气的时候，不要太努力，努力也没用，努力和不努力在差的时候看不出差别，最主要是别自己被消灭了就可以了，而是一旦赶上行业景气，也不需要人努力，大势就把你拖起来了，繁荣之后萧条，萧条之后过三五年又开始繁荣了，行业里的公司很可能会被下行周期消灭，但行业很难消灭，所以就在萧条和繁荣中间会不停的轮回，包括很传统的电气工程、机械、通讯专业，虽然是上一波科技革命的产物，但每次新技术出来都需要这些学科，没落下，这几个学科都是物理世界规律的基本载体，声、光、电、力。科技再发展，还是离不开这些基本物质、基本规律。科技再发展，似乎变化的也只是这些物质的组织的形势和效率。组织形势和效率的变化，带动社会组织的变化，社会组织的变化带动经济变化。一轮又一轮，周期性变化。绝大多数行业的黄金周期，往往只有3-5年。盛极必衰、低谷回暖，是不变的规律。个人努力在大势面前微乎其微，真正的通透，是不与周期对抗，好时不贪，坏时不慌，平常心。</w:t>
      </w:r>
    </w:p>
    <w:p w14:paraId="3D74F5A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人问我对技术分析的看法，没有太多的看法。实践是检验真理的唯一标准。检验一样东西在股票市场有没有用，唯一的标准就是能不能赚大钱，或者说能不能长期赚大钱，投资市场比别的地方更好的一点在于，不管一个人如何为自己的理论来做争辩，最终衡量的结果就是账户的数字，用这个可以衡量一切理论，无论是基本面理论，还是技术理论。不能指导实践的理论，是空洞的理论。</w:t>
      </w:r>
    </w:p>
    <w:p w14:paraId="23E26D2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鳄鱼这种动物，在地上已经活了2亿多年了，是地球上最古老的生物之一。直到现在，依然是地球上寿命比较长的动物之一，鳄鱼的自然寿命能达到70年到80年，和人类不相上下，最长寿的鳄鱼已经活过了120年。鳄鱼是怎么捕食的呢？鳄鱼捕食的方法就是不捕食。这就是我买股票的方法。一、尽量不动，以降低能量消耗，维持生命的低耗能。二、饱一顿，饿很久。做完一只股票赚好多钱，可以忍受很长时间不赚钱。三、以极大的耐心等待100%成功的机会。不去主动觅食，只等肉已经到了嘴边再吃。四、迅猛出击，拖入水中，死亡翻滚。简单有效，减少多余的动作。就是这样简单的策略，让他躲过了生物大灭绝，两亿年依然存活在地球上，没有被自然界和生物的进化淘汰掉。被自然法则几亿年淘汰掉无数物种筛选出来的，可能才是优秀的生存策略，因为这是有无数物种的灭绝，最后得出来的优势选择。这也是我对投资和人生的终极理解：低耗能，简单，减少一切多余的动作，不主动寻找猎物，以极大的耐心等待百分之百的机会自己出现，绝大多数时间一动不动，生活保持无所事事。</w:t>
      </w:r>
    </w:p>
    <w:p w14:paraId="79D38A4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生没必要活的太认真，来世间一趟体验而已，松弛一些，人生如此，投资也如此，生活中凡事皆是如此，凡事顺其自然，每个人都自有命数，让自己活的开心很重要，因为我们的每一天都可能会死掉，不拧巴、不纠结、平常心。</w:t>
      </w:r>
    </w:p>
    <w:p w14:paraId="00575AC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一种无法淘汰的商品，周期必然存在。最主要的原因是，当整个行业价格暴跌，跌破生产成本之后，整个产业链从上到下全部亏损的时候，就会被动的减少产能，很多人就不再生产了。但这种商品又无法被淘汰，所以呢，最终需求端还是比较稳定的，然后价格就开始回升，当价格回升之后，在最底部去掉的产能依然不会恢复，因为再次建产能，大家不知道价格还会不会继续跌，所以这个时候产能还依然无法扩大，无法满足需求，所以价格会一路上涨，当涨到很高的时候，这个时候整个行业全部赚钱，大家看到了这种情况，各路资本又会重新进入产能，然后产能在瞬间变大，但这时候需求增长的又不明显，但产能已经增长很大了，所以大家会比着拼命降价，然后也把自己生产的产品卖出去。然后就开始了新一轮的暴跌，新一轮漫漫熊途。一直跌到最上面进入的产能全部破产，价格会继续下跌，跌到整个行业又一次全部亏损，然后底部的产能有很多也会减产，价格到底，周期性的新一轮价格上涨又开始。这是一种群体行为，不以人的意志为转移。如果说某一些头部的企业，产品的成本，假如说是7块钱，而另一些管理稍差的公司产品成本可能是8块钱。在正常情况下，这些7块钱的企业当然会有利润，但是真正的大钱不在于正常竞争，像生产成本7块钱的公司，就相当于一个20米的船，它可能能抗7级风，而8块钱生产成本的企业可能相当于15米的船，只能抗5级风。但真正的大势，要真正赚到巨大的周期利润，是12级的台风。就像现在的黄金白银一样，在这个风面前，无论上涨还是暴跌，能抗五级风和能抗七级风没有任何区别，你只要在这个大势中就够了，暴跌的时候也一样，当12级台风来的时候，能抗5级风，能抗7级风有什么区别呢？所以在整个行业下行的过程中，行业中最好的公司也会亏得一塌糊涂。而在商行业上升的过程中，即使这个行业最差的公司都能赚很多钱。就像这15年中国房地产的暴涨一样，只要在这个大势中，无论是房地产公司，装修公司，建材公司，五金公司，水泥公司都会赚很多钱；但是遇到房地产下行周期，就是曾经最大的万科，恒大也一样活得很艰难。这不用说很多做建材做装修，做水泥，做PVC的公司了。这就是所谓的杀界大风，在这个大势之下，那些管理所精益求精多出来的10%的优势，根本就不是优势。稍微有一点点劣势，也根本不是劣势，无论是一条能扛7级风还是能扛5级风的船，在这种大周期面前都毫无还手之力。</w:t>
      </w:r>
    </w:p>
    <w:p w14:paraId="1DC206B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最难的就是从0到1的过程，这个过程走完之后1-10、10-100都很简单了，就是一个复制而已。失败不是成功之母，成功才是。有了第一次成功的路径，剩下都很简单了。在知乎有很多朋友和我从6块钱的金钼一直重仓甚至满仓，拿到了23次出掉，用了三年时间。中间的金额，23年、24年大跌，以及的回调，已经一次一次的磨人的盘整，最终拿到了一个相对不错的结果。走完了这一步之后，以后每只股票都拿的住了。</w:t>
      </w:r>
    </w:p>
    <w:p w14:paraId="726E72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有朋友问我：如果大家都熟悉了这种投资方法， 会不会大家都底部持仓，一动不动，主力拿不到筹码赚不到钱就放弃拉升了。然后主力变得底部拖延，然后变得需要更长时间才能赚到钱，或者这个方法就会失效呢？ 巴菲特的方法，不从1956年用到现在了吗？全世界知道他的方法的人千千万万，影响他赚钱吗？真正的大势是人挡不住的，不要去幻想主力，不要去幻想主力资金有多么强大，真正的大势，岂是一些资金拉不拉，能够挡得住的。真正的大势，就像日月交替，四季轮回，生老病死，趋势主观力量能够挡得住的？还有一个，急什么？一生做5只股票就足够富有了。假如我们投资的时间有40年，做5只股票，一只股票给你8年的时间，着急什么呢？在股市上有多少人想着明天就赚钱，下个月赚钱，总会觉得赚钱时间长了会太慢了，但是5年回头看看，当年拿着的股票可能已经翻了很多遍了，然后跳来跳去，最终的结果不但没赚钱，还亏了很多，最主要是把自己5年多么重要的时间都给亏掉了。我们知乎认识差不多快5年了，大家看看自己身边周围那些，想着下个周，下月就赚钱的人，到现在有几个真正赚到钱的呢？财不如急门。三五年的时间一晃而过，但往前看觉得会很漫长，向后看，也只是一瞬间就过了，这个有什么不能等的呢？要让自己的心有定性，有定性，才能用平常心去看待股市的涨涨跌跌，起起伏伏，大部分人很难有平常心，没有平常心，你就无法以不动的心去看变动的世界，你的心就会随着事转，就会把自己拖入幻境。如果做一件事情的时候，你自己的心能不动，那么外界的变化对你来说就像幻象一样，你就能够找到真正核心的点，并且抓住这个核心的点，你就会处于主动的一方，但大多数人的心会随着外界的变化而变化，所以会把自己的心拖入这种时刻变化的幻境，疲于奔命。心无定性，指的就是这个情况，一旦你的心随着外界的变化而变化，那么外界有千般变化的时候，你的心就有千般变化，你如何用你自己一颗心，去应对这千般的变化？</w:t>
      </w:r>
    </w:p>
    <w:p w14:paraId="1D02334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历史一遍遍轮回，价格一遍遍重复，每一次的萧条和繁荣，都遵从着同样的过程，这每一次同样的过程中，蕴含的就是巨大的财富，在投资中什么东西变根本不重要，因为变的东西你需要一遍一遍去寻找和追逐它们，只有不变的东西才是真正重要的，因为只有不变的东西，你才能找到规律，只有找到规律才能利用规律，才能一遍一遍把这个过程复制下去。</w:t>
      </w:r>
    </w:p>
    <w:p w14:paraId="42AFF31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论是拥有稀缺性的资源，还是拥有稀缺性的能力，还是让自己想办法变得稀缺。一定要想办法创造出稀缺性。在这个世界上永远都是谁更稀缺，谁有开价的权利，一定要想办法把自己放在了稀缺的供给位置，供需决定一切的价格！</w:t>
      </w:r>
    </w:p>
    <w:p w14:paraId="600A9BD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施洛斯创造了49年年化20%的收益，远高于同期标普500年化9%。他是怎么做到的？他成功的秘诀是什么？我总结下来就12个字：自知之明、贱买贵卖。一、自知之明。99%的人都是普通人，都有自己的能力圈，但在投资的时候，大部分人都忘了我们是普通人这个事实，我们总以为自己就是那个能在股市中赚到钱的人，偶尔猜测对了方向就觉得自己有预测能力，偶尔买到涨停板了，就认为自己特别牛逼，偶尔买到了十倍股就觉得自己是股神了，然而，最终时间会告诉我们，尘归尘，土归土。施洛斯之所以成为超级投资者，不是因为他的智商有多高，他的背景有多好，而是他从一开始就认清了他是普通人这个事实，放弃了市梦率的念想。施洛斯：我们的投资方法是比较股票的市场价格和我们的估值。我们买股票不预测它将来会怎样，我们在预测方面不是很在行。要预测公司的未来，你需要对公司了解得非常透彻，需要调研竞争对手、供应商，我们不想这么做。我们就是个小小作坊，所以我们研究数字。我看到一些人说：低估买茅台，赚一倍就卖，不是真正的价值投资，是价值投资的低配版！其实有这样言论的人是很危险的！什么是价值投资？贱买贵卖就是价值投资的本质！格雷厄姆/施洛斯的低估，费雪/巴菲特的成长都属于价值投资的范畴，都是通向财富自由的正道！价值投资就好比一颗树，有各种枝丫，只要方向对了，终会结出果子，施洛斯将低估做到了极致，成功是必然的！没有常识就放弃投资股票吧！施洛斯：格雷厄姆的方法就是有一点，这个方法能赚钱，但是赚的不是大钱，股票翻倍以后就卖了。格雷厄姆的目的是把资金翻倍，这就知足了。就算格雷厄姆在21元买入了施乐公司，我可以保证他会在50元卖出，根本不理会它以后能涨到2000元。我们就是普通人，如果投资组合能在3-5年内翻倍，就已经极好了，100万变1个亿仅需33年！我们要做的是三年一倍而不是一年三倍！我的投资目标是33年赚1个亿！二、贱买贵卖。投资的本质就是低买高卖，但何为低，何为高？关于低买，施洛斯：从根本上说，我们追求的是下跌保护，也就是不亏钱！股价为10元，每股净资产有15元，这样的股票很安全。以净资产作为衡量标准，可以回避下跌风险，不至于遭受太大的损失。我们过去寻找股价为净资产一半的公司，要是没有，我们就找股价是净资产三分之二的。现在我们找的是股价等于净资产的。不过除非是特殊情况或者有经济特权，我们几乎不会以高于资产价值的价格买入股票。施洛斯提供给我们的是一种思维，即，贱买贵卖，这个要深入骨髓！很多人都会质疑施洛斯的买入标准净营运资产估值，认为不适合中国市场，实则不然，煤炭、钢铁、建筑这些大家看不上的行业股票，去年到今年，不少个股已经实现翻倍，并不比茅台逊色！其实，每个行业都有高光时刻，超级投资者卡雷特老爷子在其《专业投机技艺》中也提到，不要对行业存在偏见。很多人会说现在市净率低于2的股票基本上没了，但事实是什么？如果你仔细翻看券商行业软件，52个行业，一个行业一个行业地翻，自然会找到狩猎目标。</w:t>
      </w:r>
    </w:p>
    <w:p w14:paraId="58684C9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施洛斯：总的来说，我们就是寻找低估的股票。我们从头到尾地翻看标普手册。评估个股是低估还是高估，取决于你的基准，施洛斯和巴菲特的评估方法完全不一样，施洛斯是基于净资产，也就是基于历史来做估值；而巴菲特是基于盈利，也就是预估未来来做估值。施洛斯：盈利当然重要，首先的问题是，盈利不稳定。其次，就算你把盈利预测得很准，别人给的市盈率可能会发生变化。一家公司因为每股盈利是31美分，没达到35美分的预期，股价在一天之内就从25美元跌到20美元，看到这种情况，我总是觉得好笑。通过未来来做估值，风险很大。3P是对施洛斯的买入标准进行数字化表示：低PB：市净率不能超过2，一般1.5以上我就不碰了。低PE：静态、滚动、动态市盈率均不超过20，个别季度超过20也可以。低Price：最好是股价创新低，或者是在近1、2、3年最低价附近的，之前52周最低价涨幅超过15%我就不碰了。施洛斯：不管什么股票，我们都不会以两倍市净率买入，这是我们的原则，我们绝对不会违反。买的时候，我发现最好买在过去几年的低点附近。一只股票从125的高点跌到60，你可能就动心了，可3年前它的股价是20，这说明股价现在还是有些脆弱。高卖，卖出是最简单的，也是最难的。怎么理解呢？简单在哪里？难在哪里？一般在卖出的时候，只要盈利50%及以上就可以分批卖出了，因为不管怎么卖都是赚钱的，区别不过是赚的多与少罢了。这是简单的部分，难的部分在于，大多数情况，我们卖出以后，股票仍在上涨，可能会错过10倍股、100倍股，难的其实是心魔，我们试图卖在最高点，然后开始对卖出标准进行优化，告诉自己下次不跌破10日线+macd死叉不卖，或者是不涨120%不卖，最后你会发现，大部分股票可能涨50%或者100%就开始下跌了，这就是现实！所以卖出的核心就是坚守自己的卖出标准，不要轻易动摇。施洛斯：有可能的话，我觉得一只股票最好能赚50%的利润，问题是一只股票30买入的，涨到了50，如果是长期收益，我可能会卖出。这只股票可能会涨到200，我遇到过这种情况，对这种错误不要太在乎。我们经常卖早了，卖出东西的时候，总得让别人有利可图，这样别人才会买，要是你非得等到股价高估了，就有风险了，这时候可能没有人愿意买了，可能再次下跌。在股市中，没有谁可以一直做到买在最低点，卖在最高点。所以我们要做的就是分批买入，分批卖出。施洛斯：发现值得买入的股票时，首先要知道我们不知道股价会跌到多少。我觉得如果真是非常看好的机会，第一次买入时可能最少要投入这只股票计划仓位的50%，有时候我觉得最好是70%。谁都不知道下面会怎么样，股票可能一下子就涨起来。有时候，我们觉得股票不是太便宜，不过会先买一点，先进到里面去，可能只买计划仓位的10%。这段话我读了10遍，感觉至少得读100遍，因为太有实操意义，极大地优化了我的3P买入标准。价值陷阱，价值陷阱就是我们买入了看似便宜实则很贵的股票，买入就意味着深度套牢，难以解套。首先，价值陷阱是难以完全避免的，这是不幸的部分，如何降低价值陷阱对投资收益的腐蚀呢？在每次买入前，我们都要做财报排雷，比如，商誉/净资产比不应超过30%，大股东股权质押不应超过50%，经营现金流净额持续为负，应收帐款/营收占比不应超过50%，上市不满3年不碰等。</w:t>
      </w:r>
    </w:p>
    <w:p w14:paraId="2C4ADDD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我的同行，以为我是炒股票的，根本不知道我是干啥的。我对股票市场上99%的行业和99%的股票是不懂的，懂的股票就是那么四五十只，和商品强周期相关的企业和股票。但这个不重要，重要的是我这一生只投资这些股票就足够富有了。人一生时间精力有限，能够懂的东西是很少的，但只有足够懂，才能在这个行业足够精深，才能有过人的优势，也才能持续累积财富。我根本不是炒股票的，我的生意是囤积商品。比如说一斤废铁，正常收购价是一块钱，高价可能是两块钱，低价可能是4毛钱。什么叫大机会？就是从正常的价格掉到了4毛钱的时候，你拿大量的钱把它统计一下起码将来到正常价一块钱的时候卖掉，运气好一点可能在一块三四卖掉。这才是大机会！那你在4毛钱把它大量收购囤积下来，比如说收购了100吨，那有没有可能，你4毛钱收的时候很快就涨到了4毛2/3，然后又跌到了4毛钱，又涨到了4毛4/5，又跌到了4毛1/2，你在这个过程中会把它卖掉吗？你不会卖掉的，你知道你起码要拿一倍，拿到8毛钱甚至一块钱。大机会回来了一定要有胆量！那把它换成股票，为啥就会赚几毛钱卖掉呢？为啥就会忍受不了10%、20%的波动呢？囤货本质没有变化，是在统计商品，只不过是两种不同的方式而已，但为啥面对10%、 20%的波动，就会忍不住卖掉呢？本质是一家做大宗商品的公司；股票市场只不过是我们用来囤计商品的手段而已！一定要深刻的理解这一点，并认同。股票跌到两三千点，和涨到5000点，和我们关系不大。每年都有上涨的商品，每年都有跌的很惨的商品。我觉得大家为什么会在上涨过程中回调的时候，拿不住股票会担心呢。就是因为大家并不是把它看作一种囤积商品的行为，而是把它看做了一种股票投机的行为。就像我觉得其实这个世界上大部分人都不理解巴菲特。巴菲特人家是搞企业的，人家不是搞股票的。所以大部分人学巴菲特价值投资都学的似是而非，因为根本没有理解人家的本质是做一个资本家，不过人家的产品是股票而已。</w:t>
      </w:r>
    </w:p>
    <w:p w14:paraId="6DAC05E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利差和通胀是识别周期的有效信号：高收益利差放大，高配防御型资产；高收益利差收窄，高配小盘价值股和大宗商品。60/40组合存在BUG，高通胀期股债同跌，未降低股票风险敞口。通胀上升期：优先配置大宗商品（铜、原油）（能源和工业金属的价格弹性高）、黄金（黄金在极端通胀和地缘风险中具备不可替代性）。通缩周期：超配长期国债（利率下行推升债券价格）、高股息蓝筹股（必需消费、公用事业等板块盈利稳定，股息率高），但需规避高杠杆企业（地产、航空）。尽管股市的走向难以预测，公司的未来收益也同样难以预测，但仔细研究市场历史，可以发现一些反复出现的模式。估值变化奖励廉价股票、惩罚昂贵股票，是全球股市最显著的反复特征之一，从日本到欧洲，从加拿大到巴西，在所有有股票交易的地方都能看到这种变化。这种模式反复出现，部分原因在于人性的一致性。</w:t>
      </w:r>
    </w:p>
    <w:p w14:paraId="56039E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这张图用不同颜色的横线，把 A 股平均市盈率划分成了五个估值与风险区间，用文字描述如下：超级风险区：市盈率超过 60的区域，代表市场处于极端狂热的泡沫状态，是极高风险的信号。高风险区：市盈率在45 到 60 之间的区域，属于明显高估区间，市场情绪亢奋，风险快速累积，适合逐步减仓避险。中上区：市盈率在34 到 45 之间的区域，估值偏贵，市场整体乐观，属于中性偏谨慎的持仓区间。中下区：市盈率在20 到 34 之间的区域，估值相对合理，市场情绪平稳，是适合正常持仓或逢低布局的区间。低风险区：市盈率低于 20的区域，代表市场极度悲观、恐慌，估值被严重低估，是长期资金布局的黄金机会区间。这张图本质是 「情绪周期 + 估值周期」的可视化：当 PE 进入高风险区（&gt;45）时，市场往往处于贪婪、狂热状态，此时风险远大于机会，应控制仓位、规避泡沫。当 PE 进入低风险区（&lt;20）时，市场往往处于恐惧、绝望状态，此时机会远大于风险，适合长期资金分批建仓。中间的「中上 / 中下区」是常态波动区间，适合根据自身风险偏好做波段操作。</w:t>
      </w:r>
    </w:p>
    <w:p w14:paraId="5F2F416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第一张图：成长型投资模型解读。这张图展示了企业业绩、理论预期与实际股价的非线性关系，核心是 “业绩慢增、股价后发爆发” 的规律：蓝色柱状（业绩）：代表企业实际盈利，从第 1 年 3000 万，逐步增长到第 5 年 3 亿，是线性、稳健的基本面增长。黑色曲线（理论预期）：市场对企业的估值预期，会随业绩波动，先随业绩抬升，再短暂回落，最后随业绩加速上扬，反映 “预期先于业绩、又随业绩修正” 的逻辑。红色曲线（实际股价）：股价长期在底部横盘震荡，几乎不随业绩和理论预期变化，直到第 5 年业绩放量、预期一致后才急剧拉升，体现了 “底部漫长、爆发式主升浪” 的特征。灰色虚线（增速）：代表业绩的长期复合增速，是支撑股价最终爆发的底层逻辑。这张图的本质是：优秀企业的业绩是逐步兑现的，但市场认知和股价反应会严重滞后，直到基本面足够强时才会迎来戴维斯双击式的暴涨。第二张图：资源类股票投资模型解读。这张图揭示了商品价格、企业利润与股价在周期中的联动规律，是典型的 “周期股投资逻辑”：绿色曲线（商品价格）：代表上游资源品的价格走势（如原油、金属），从高位 40000 回落至 10000，再反弹至 50000 后回落，是强周期波动。黑色曲线（企业利润）：与商品价格高度同步，先随商品价格下跌从 20 亿转亏至 - 10 亿，后随商品价格反弹扭亏并攀升至 30 亿，再随商品价格回落，体现 “资源品价格直接决定企业盈利” 的周期属性。橙色曲线（股价）：表现为滞后于商品价格和利润的周期波动，从 50 元跌至 5 元底部横盘，在商品价格和利润反弹后期才启动，涨至 50 元，体现 “周期股买在利润低谷、卖在利润高峰” 的规律。这张图的本质是：资源类股票的股价周期，本质是商品价格周期和企业盈利周期的映射，且股价往往在盈利最惨淡时见底，在盈利最丰厚时见顶。三、两张图的综合投资启示。成长股：股价长期滞后于业绩和预期，直到基本面足够强才被市场定价，体现 “价值发现的滞后性”。周期股：股价与商品价格、利润存在时间差，体现 “周期预期的提前反应”。两者都说明：股价不会完全同步于基本面，优秀的投资需要在 “错配” 中寻找机会— 要么在成长股蛰伏期布局，要么在周期股低谷期抄底。四、实战策略总结。对成长型企业：关注业绩的持续兑现和增速，不要被短期股价横盘迷惑，耐心等待主升浪。对资源类企业：关注商品价格周期和盈利拐点，在利润最差、股价最低时布局，在利润最好、股价最高时离场。</w:t>
      </w:r>
    </w:p>
    <w:p w14:paraId="48EAC9B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一个行业，连七姑八大姨这些最外行的人都开始集体赚钱，那个行业即将大顶了，崩溃在即。如果一个行业集体亏损，最资深的从业人员都开始退场转行，那么大底将至。当一个行业从上游到下游整个产业链全部亏损的时候，就是即将反转的极点附近。一切都是供需决定的。</w:t>
      </w:r>
    </w:p>
    <w:p w14:paraId="05C86A8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近两年，整个消费板块跌的比较多，有很多市盈率已经接近10倍了。有些朋友问我怎么看待白酒，能不能买？刚好统一回复一下。尽管我也觉得整个消费板块跌到了比较低的市盈率，进入了一个比较安全的区域，现在买入从长期看一定是赚钱的。但是对我来说，我还是不会进入消费股。不是看不到他们未来上涨的潜力，而是我不懂。不懂不投！对于消费股，我们没有一种深刻的理解。也只能和别人一起看数据做决定，那么基本上很难取得超过别人的业绩。有的时候我觉得一个人在什么程度上才能成为懂？就是他对一个行业或者对一个企业，会有超越数据的理解。比如说巴菲特买股票的时候，基本上都是无论是美国股市还是行业跌得很惨的时候，那个时候数据没有一个是好看的，一定是非常糟糕的，但他对消费股有一种超越常人的理解，所以基本上可以在数据最糟糕的时候，在别人都不看好的时候，坚定的入场。而等数据人人都看好的时候，那个时候已经错过最好的买入的成本了，很可能比买入成本低高50%甚至100%了，买卖的成本，不止关乎到安全边际，而且直接关乎到利润。比如你在5块钱买这支股票涨到了10块钱，你可以赚100%；但是当你觉得行情走出来已经走出底部的时候，可能股票已经8块钱了，再涨到10块钱的时候，这个时候你只能赚25%；而且8块卖你还得承担，有可能跌到5块、6块钱的风险，这就是回调风险。你怎么知道你买的那个看出来已经上涨的趋势，不会是阶段性的高点？当然也有人会问，那你买5块钱的时候，为什么知道他不会再跌呢？这就是研究基本面和只投自己懂的行业的意义所在。不用太多，有4-5只股票，财富的差距就是天壤之别。</w:t>
      </w:r>
    </w:p>
    <w:p w14:paraId="268BDC1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投资中，心态从来都不是真正的问题，谈谈我对心态的看法。大家在市场上时间长了，总会无法绕过一个词-心态。刚好今天和朋友们聊天，就聊到关于心态的问题，写写我的看法。很多新入市的人，会理想化的觉得股票应该是提款机，但实际是股票是老虎机。很多人可能都听过一句话，股市上，一赚二平七亏。但是从这些年的经历来看，赚钱的比例远远是没有这么高的。如果把时间拉长来看，拉到10年左右的时间维度来看，股票上大概有3%的人赚钱，7%的人持平，剩下90%的人全部亏损。可能我说的这个数字大家觉得太悲观了，但如果大家有认识在券商的朋友，尤其在券商干过10年以上的朋友，问一下他们，手中的客户经过10年，大概有百分之几的人在赚钱，还有百分之几的人在交易。昨天有个朋友问我，他看上了两只股票，觉得还不错，问我能不能买。两只科技股票，短期都已经涨了差不多三倍了。我说你准备好亏1/3没？或者有资金腰斩的准备没？他说他觉得这个买上就会涨，我说，你为什么会这样觉得呢？他说发展科技肯定是国家的方向，将来肯定会大涨的。这个观点是没错的，科技肯定是国家发展的方向，也是人类文明进步的最重要的力量。但是一只股票作为投资品，它根植于企业，但和企业的价值又不是完全相配的。有可能企业目前的价值是10块钱，但是股价已经涨到了20块钱，在这个时候股价就有可能从20块钱回调到10块钱，未来这个企业的价值有可能到20块钱，然后这个股票再从10块钱再涨到20块钱。那么这个时候在之前20买的人到10块钱就要承担很长时间内资金有可能浮亏50%的风险，在这种过程中，内心巨大的压力是否能让你熬得下去，一直熬到重新获利为止。买的足够低，买入就要赚钱，哪怕买入之后会忍受长期低位的波动，但是一定不能亏大钱。亏大钱之后的市场反应过来涨到你的成本，这个时候不亏钱了，你第一反应就是把它卖掉。买的低永远是投资非常非常非常重要的事情（这里3个非常进行强调），只有买到足够低才是后面一切操作的基础。很多人说自己买了股票，越买越跌，越跌越买，最后大亏。那是因为很多人只看了股票的价格，而没有去意识到自己买的企业究竟值不值那个钱。投资最重要的是你要知道自己买的什么，你买的不是彩票，起码基本面优秀企业有价值才能越跌越加仓。而很多人只是因为跌了就加仓，如果你买的东西，只值1块钱，结果你从10块钱就开始买，7块钱开始加仓，5块钱继续加仓，那这又有什么用呢？最终大概有可能他会跌破1块钱，你就会觉得自己越跌越买的方式错了。其实不是，最重要的是你开始进入的方式就已经错了，你首先要对你自己所买的标地有一个估值，在估值打5折的时候才值得进场，然后才能越跌越加。这个市场上只有10%的人，可能能看一下公司的基本面和财报。有90%的人，炒10年股都没有看过一份完整公司的年报，没有看一次公司的三份财务报表。假如你对一个事情既不了解，也不去研究，甚至没有一个基本的认识，那怎么能够在这件事上赚钱呢？就像我这个朋友，问我能不能追科技一样。说这是国家未来的方向，肯定会大涨的。我说科技当然是未来发展的方向，但短期已经涨两三倍了，他有可能给你腰斩之后，然后再涨，腰斩之后你扛得住？尤其问的还是两个民营企业，并且整个业绩不是太好。民企一般如果出现业务大幅亏损，我觉得就是非常严重的信号，因为这个亏损对民营企业来说就有可能财务要出问题，一年亏掉的钱几年都赚不回来，就极其容易造成资金链断裂，但是为了保住上市公司就有可能财务作假。我的能力有限，没有办法去区分每一个作假的民企，所以我用了一个简单粗暴的方式，就是一家民企都不买。我连省国资委以下子公司都不买。而且即使买国企，买央企，要买自己能看得懂的。我只对商品懂一点，所以我尽量只做商品类的这种情况。市场上99%的股票我都是不懂的，99%的行业我都是不理解的，不理解怎么办？不懂怎么办？全部放弃！只做自己懂的！97家央企，一共330家上市公司，我有4/5都看不懂，看不懂怎么办呢？我就不去买。大家在股票十年沉浮，也许就能理解放弃的价值了。可能在股票市场20年，可能才知道，弱水三千，只取一瓢饮是多么重要的智慧。可能才理解巴菲特为什么一辈子只做吃吃喝喝，画的一个很窄的能力圈了。买在安全的边际，买在极低的价格永远比一笔两笔赚的多赚得快，重要太多了。比如这三年，整体不亏钱，已经战胜市场90%的人了。不管是股票还是实业，基本都是如此。这两年国家转型，全球经济剧烈震荡，世界到处打仗不太平，扔钱太容易了。大家都想赚快钱，都想每年赚几倍。而不愿慢慢变富，不愿让自己在一个合理的范围内，让资金稳定的增长。当然这个很正常，我刚入行的时候，也觉得巴菲特百分之二十几的收益，不过如此。在这个行业15年之后，我才知道能够长期以这个速度赚钱，这个数据有多么恐怖。我大概用了10年时间，才理解在市场上不做什么，比要做什么重要的多。以前两市有三千七八百只股票，我一半以上都买过。那个时候我还太年轻，还没有意识到自己已经过分的高估自己的能力，人一辈子怎么可能懂这么多东西？怎么可能懂这么多行业？既然不可能所有行业都懂，哪凭什么每一个行业，每一只股票都想要赚到钱？后来回想才知道，那个时候其实我赚的所有的钱，都只是运气而已，还有一点点的小聪明。我给这个逻辑做一个简单的推论：一是一个人不可能懂所有东西。二是在不懂的东西上又不可能下重注，赚大钱。那推出来的结果就是，你不可能在所有的交易上都下重注赚大钱。很多人觉得自己投资最重要的问题是心态不好，买过那么多股票都没有拿住，后来这些股票涨得都很好，如果当时拿住就觉得自己会赚很多钱一样。为什么拿不住呢？可能有人觉得，是内心境界还是没到。有人觉得是，认知不够，但是在我看来，和境界什么的没关系。你如果不知道自己买的东西究竟值多少钱，每天都在猜测当中，不可能有什么境界的。所有最根本的原因，就是不懂！给我一个科技股，我也会睡不着觉，因为我不知道它究竟是多少钱，我也不知道它会不会跌50%，我也不知道它会不会退市，我也不知道它赚钱的主要逻辑，更不可能深刻的去理解他的护城河是什么？我也不可能有好心态，也不可能拿住，就是因为我不懂。好多人觉得炒股炒个心态。但你要每天对你所投资的东西处于完全的盲区，就跟盲人骑瞎马，夜半临深渊一样，怎么可能有好心态？心态，在投资中从来就不是一个问题。好心态是一个结果。比如某一只商品类的企业，一年能赚10亿，现在市值才六七十亿，六七倍估值，你敢加仓吗？你敢把它全部买下来吗？对我来说我当然敢。而在这个过程中，根本不会纠结有什么心态的问题，只需要关注最主要的东西，就是值不值？比如拿一只股票作个例子，海南橡胶跌到3块78的时候，整个市值不到200亿，他拥有海南差不多20%的土地储备，自己拥有480万亩地，在海外拥有400万亩地，还拥有这些地上大概8，000万棵橡胶树。就是海南橡胶没有上市，这些东西值不值200亿？你有200亿，敢不敢把这个公司全部买下来，买这880万亩地？买个8000棵橡胶树？这才是心态的根本。中石油跌到4块3毛钱的时候，净资产有13000亿，整个股市的市值只有8000亿，每年还能赚800亿。给你8000亿值不值得把整个中石油全买下来？这才是心态，这才是投资，你进场的时候，就知道自己一定是对的。中石油当然不会愿意全部卖给你，那么100万拿一百万分之，也就是10万的中石油的股票，在4块30的时候，在a股市场上愿意卖给你，但很多人也不愿去买啊。既然敢把它都买下来，那为什么到十万分之一的股份的时候，就不敢买了呢？最重要是根本不知道买的时候这个企业值多少钱？怎么可能有好心态。而很多人说越跌越加仓，亏的越多。价值投资，是用5毛钱的价格，买了价值一块钱的东西。但现在你有可能是，花了两块钱去买一块钱的东西，即使两块钱腰斩掉到一块钱，才到物有所值的程度，再跌一半，可能才到物超所值，值得买的价格。但很多人却会埋怨，又要埋怨越买越跌，其实主要问题是买的太高了。降低自己的收益预期，把投资看作一个真正的生意，看作一个真正的项目，以两年甚至三四年去赚一倍的想法，去买卖一只股票。这样每年的收益都还在20%多，已经非常非常高了。然后买自己真正懂的东西。这两点是心态最根本的来源。两三年赚一倍，对我来说都太多了，我觉得我正常做一个生意，4至5年净资产翻一倍，就已经很好了。即使更慢一些，能够稳定的赚钱，慢一点，我觉得是很值得的。把赚钱的欲望慢下来，你就不会急于去找那么多的机会，不会急于求成。即使资产4年能翻一倍，20年的时间就是翻64倍，即使打个折30倍是有的。有几个人在股市上能用20年的时间把100万做到3000万？很多人只看到那些做短线起来的人，而没有看到那些做起来的人，可能就是万分之一的人，会觉得自己也是那万分之一的水平。但其实我们大多数都是平凡的不能再平凡的人，积累财富的方式就是稳定住，慢慢来。就不说股票了，在现实生活中，大家看看自己周围的人有几个人，20年的时间能从100万，能拿到3000万的结果？也是凤毛麟角。这还是4年翻一倍，但对很多人来说，4年翻一倍，赚钱太慢了。大家想着来股票市场是赚快钱的，是想一年赚个三五倍的。这个赚快钱的想法就会让大家忽视风险，会放大自己的欲望，会进入那些很高风险的标的，一旦错了，很可能很多年的财富就灰飞烟灭了。很多时候大家投资的时候只考虑买入这支股票，赚钱了会怎样？但是我觉得在投资中首先要考虑的问题是我在这个价位进去，腰斩了会怎么样？我能最大亏多少钱？亏的这个钱，我能不能承受得了？只有成本买的够低，对企业足够了解才有可能拿得住，也才有可能有所谓好的心态。很多人可能都会懊悔这一波科技股的上涨没有抓住。这个没有什么懊悔的，90%的机会都是要用来错过和放弃的，只做自己懂的10%的机会就足够赚钱了。大家看到科技股这波涨，但是你怎么知道你两年前没有买科技股？你如果两年前买的科技股，到现在很多科技股，涨两三倍还在亏钱。你怎么知道你这一轮就买的是科</w:t>
      </w:r>
      <w:r>
        <w:rPr>
          <w:rFonts w:ascii="Times New Roman" w:hAnsi="Times New Roman" w:eastAsia="宋体"/>
          <w:sz w:val="24"/>
        </w:rPr>
        <w:t>技股呢？而不是买的是ST股票呢？而且这一波科技股只有和AI相关企业的在涨，其他科技都没涨，包括芯片，新能源，生物医药，这些都是科技股，80%的科技股，都是有没涨的，你怎么知道你就能买到AI企业呢？DeepSeek的横空出世，美国的情报机构都不知道，你怎么知道？你怎么能押对它呢？A股这么多年，年年有概念。我不知道大家有没有炒股20年以上的人，10年以上的也行。这10年有多少概念？有多少像AI科技股这样短期内爆炸的股票？太多了，如过江之鲫，数不胜数。大家10年抓住他们了吗？大家10年、15年在股市上赚到钱了吗？任何一个行业，都需要时间的积累。可能有一天大家不再追求赚钱速度的时候，你才能用一颗平常心去看待你的投资，看待对收益的预期，去做自己懂的东西，去在尽量低的价格买入，然后耐心持有，才会有一个好的心态，那时，可能你的财富才开始真正稳定的增长。</w:t>
      </w:r>
    </w:p>
    <w:p w14:paraId="1C5086A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我们大多数来说，在投资上我们是没有天分的，只是正常人。所以我们在投资上的命运，就是按照一个正常人的想法，正常人能够走的路径，在人生漫长的过程中慢慢的积累财富。股票不是一本万利的事，股票是万本万利的事。30万之前，最应该做的事去找一份工作，或者是做一个生意，把自己本金记到30万以上，这才是投股票的开始。100万才是财富开始的起点，1000万是躺平的门槛。有多少人想着自己资金小，所以就去赌一把，但是人生是有限的啊，你一定要想办法做确定性的事，把自己的资金一步一步积累起来。有多少人一把进去赚不少钱，然后下一把就亏掉？有多少人不只是在股票上，在很多市场上就是一把梭哈，所以就会放大自己的风险。就跟走钢丝一样，我无论对多少，错一把就完蛋了，四五十岁回头看看什么都没有做成？有多少人抱着在股票赚快钱的想法，追涨杀跌，频繁操作，10年回头看看，浪费了自己的时间，浪费了自己的金钱，浪费了自己美好的青春年华一无所获？当然有做短线高手赚钱的人，但中国有2亿股民。这些人是有天分的，但绝大多数是没有天分的啊，只能选择在这个市场上踏踏实实，慢慢来累积财富的。你又不是只炒一天股，你这辈子要活七八十年，你大概要炒30年股票。放在30年之后，你觉得一笔钱稳定的赚好，还是冒着风险赚好，你还会觉得一笔两笔多赚个10%，少个20%有意义吗？这个市场上赚钱的人最多不超过3%。就是因为多数人太心急了，太想赚快钱了。你做生意很多年，但做生意也有大生意小生意之分，开一个小卖部也算是做生意，但是未必能够理解得了房地产大周期的逻辑。有些东西被认为是鸡汤，也可能是因为，眼界还看不到。比如，天行健，君子以自强不息。是不是纯粹的鸡汤？但这是真理！很多人会觉得，觉得没有靠山，没有背景，没有资源，怎么才能自强不息，怎么才能有结果？觉得社会已经完全阶级固化了，但可能只是眼界看不到而已，看不到那些不被阶级固化所束缚的人，看不到这个时代远远还没到这个程度，机会还是遍地都是；看不到这句就是整个中华文明的核心就是要自强不息，只有自己强大了外界的因素才会有利于你。自己的能力，自己的眼界是最重要的，这是内因，内因起决定性作用。环境和所出现的机会机遇是外因。大大多数人会把外部环境外因当作决定性因素，所以会抱怨环境，会觉得自己混的不好，都是环境的原因，都是没有遇到大的机会，但真的如此吗？每一代都有每一代的牛人，每一代都有每一代的机遇。</w:t>
      </w:r>
    </w:p>
    <w:p w14:paraId="7040008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交易提升最大的一本书是什么？我觉得是毛主席的六篇哲学文章和五篇军事文章，有的人觉得我的回答是抖机灵。但是事实却是真的如此，这几篇文章是让我对投资，包括投资之外的现实世界，能够有更深刻的领悟和提高最重要的两本书。《矛盾论》给了我分析问题和解决问题，一个完整的宏观架构，让我确定了什么是主要矛盾，让我认识到股票的本质是什么，认识到推动股价的最根本主要矛盾是什么，然后抓住这些主要矛盾，忽略次要矛盾，然后等待必然出现的结果出现。在企业的基本面确认，但股价没有实时反应出来的时候，进场耐心等待，等待市场解决股价和业绩不相匹配的这个主要矛盾，耐心等待市场必然出现的拉升，主要矛盾及其主要矛盾的必然解决，在投资市场上就是基本面和价格的巨大偏差，这就是大钱。让我在上涨的时候，知道所有的事情都是波浪式前进、螺旋式发展的。知道在高歌猛进的时候，不要过于乐观，调整必然会出现。也让我在市场极度悲观的时候知道，事物的发展自有它的规律，也一定会向它的对立方向转变，不要过于悲观。能够以更平常的心态去看待市场的波动，看待市场的风起云涌，涨涨跌跌。知道事物是永恒发展的，知道事物是普遍联系的，找到影响股价最重要的主要矛盾，就是企业的业绩产生巨大的变化，然后抓住这个主要矛盾，忽视包括政策情绪，包括消息，包括公告，这些的次要矛盾。知道事物是不断的发展的，所以现在没有展现出来的走势，未必在未来不能展现出来，不要以静止的眼光去看待问题。让我理解什么是本质，什么是现象，什么是内容，什么是形式，什么是必然，什么是偶然，什么是现实，什么是可能。另一本毛主席的6篇军事著作，在《矛盾论》哲学的框架体系下，告诉我们具体怎么去打的赢，具体怎么去操作，怎么集中优势兵力打歼灭战，集中资金，怎么完整的思路去操作完一只股票，让自己每一次的投资都拿到结果，壮大自己的力量；怎么在股票进场之前就做详细的研究，进场之后坚持到底；怎么能做到调查不详细不决策，条件不具备不行动；没有对一只股票的基本面完全彻底的研究，之前不做决策，不凭主观意愿和自己的情绪进场；怎么把人的一生二三十年作为一个长久的投资的事情来做，投资是一场漫长的持久战。不为一次两次投资胜利，而沾沾自喜，不为一次两次投资没有获利而沮丧不堪。人生30年，在投资市场很漫长，最终拿到胜利的结果就足够了。把投资作为家庭财产的死生之地，从亡之道，慎之又慎来看待。认真对待每一次交易，不是依靠情绪，不是依靠主观，不是依靠消息来做出自己的投资判断。投资和打仗没有太大的区别，只不过战场上所指挥的是无数的士兵，在投资里指挥的是自己的资金。战场上输了会亡国灭种，投资输了，家庭的财富会大幅缩水。</w:t>
      </w:r>
    </w:p>
    <w:p w14:paraId="6A333F9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一个领域之外的人，很难真正的意识到那些领域巅峰的人，到底有多么强大，多么难以战胜。事非经过不知难，我们大部分人都会倾向于，觉得用自己的爱好，可以挑战别人吃饭的本领。说到乔丹我们只会认为他打篮球很厉害，但究竟厉害到什么水平？我们外行很难直接的感受到，可能只有和乔丹同一个时代的那些了不起的球星，奥拉朱旺、马龙、皮蓬，才知道对乔丹的追赶，是多么的让人绝望。在赛车领域，我们知道舒马赫是车神，但是我们仅仅知道他很厉害而已，但究竟厉害了什么程度，并没有一个直观的感受，也是同时代那十几年最顶级的赛车手才能知道舒马赫究竟有多么强大。我想在科学领域，我们很多人都会觉得牛顿真的有传说那么厉害吗？爱因斯坦真的有那么厉害吗？可能一个本科生很难以回答这样的问题，但是我相信200年的物理学上的大神们一定会看着这两尊雕像，感觉到太绝望了。我们都知道白起被称为杀神，打仗很厉害，但是我没有直观的感受，我们只能感觉他很厉害而已，但究竟多厉害，我想战国那个同时代的名将们，才会真正的感受到白起有多么恐怖。很多人总是觉得对于毛主席评价中国历史上最能打仗的人是唐太宗李世民。自古能军者无出李世民之右者，其次是朱元璋。对这个表示异议。我们小老百姓管个30人都管不好，何能觉得这些评价是有偏颇的？毛主席和李世民和朱元璋人家都在军事政治领域拿到过相当高的分数，人家是同行，而且是水平顶级的同行，评价起来才有意义。这就是所谓的外行看热闹，内行看门道。我刚入行的时候，我看巴菲特每年20%至30%的时候也觉得不过如此，我每年都能做到。资金小，远远不止这个收益。当入行10年之后，我觉得巴菲特每年30%收益真的太厉害了，而且持续这么多年。当我在入行18年之后，再看到巴菲特有那样体量大的资金，每年20%至30%的收益的时候，而且能持续60年。高山仰止，真的是像神一样的存在。60年，55000倍，太牛了。一笔交易赚几倍的人很多，但60年持续赚钱的人太罕见了。不是价值投资的理论牛逼，而是巴菲特的实践，证明了价值投资牛逼。可能各个领域都是这样，越是往这个领域走到精深的位置，越知道这个领域真正的大神有多么恐怖。这个世界是看结果的。</w:t>
      </w:r>
    </w:p>
    <w:p w14:paraId="0B9660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有个朋友问我，你们怎么不做科技股这些最近暴涨的股票呢？我说我不懂。他说你在市场上都这么多年了，还有不懂的东西吗？我说我确实不懂，一个人能懂的知识很有限的。我只对商品懂一点。大家可能没有完全能够理解我做股票的最根本的思路。我买股票的根本原因是囤货！为什么选择股票呢？因为通过股票能够以最简单，高效和低成本的囤货。比如说我买的某一只股票，它生产的商品，价格在13万的时候，它的净利润是8亿的时候，就值十块块钱。现在它的产品23万了，净利润已经达到30亿了，股价还是十块钱。这种时候市场就产生了巨大的定价错误。那我们现在买入股票，就相当于我现在还是在拿十三四万的价格囤积其商品。而且我也知道，大家对这种方式应该是处于半信半疑状态，或者是压根不认为这是炒股票的方式。可能大多数人也不太能够理解。但好在我不需要别人理解，这十几年来我就是一直这样来赚钱的。每年都会有炒的很火爆的主题。比如去年的AI，前年的元宇宙，在之前的芯片，在之前的漂亮50，在之前的新能源，在之前的酒。每一波都有在股票上赚了很多钱的人。我07年的时候开始进入股票市场，开始专职做这个事情，到今年已经第18年了。看着我身边赚过大钱，又亏完几千万，几亿，几十亿的人、机构太多了。去年年底我盘点了下，我认识15年之前做股票的人，到现在只有一个，还在这个行业里面活跃着。是大家不够聪明吗？比我聪明的人太多太多了，海了去了。那为什么结果却是这样的？可能就是因为我相对比较笨，所以我觉得我做不了那么多的事情，一个人一生能够搞明白一两件事情就很难很难了。而这些人大多数都太聪明了，所以觉得自己每一个机会都要抓到。但是投资是按照比例亏钱的，从100万做到1000万，错两三次就亏回原点了。我年轻的时候也不明白这个道理，如果在30岁左右的时候，我就有我现在的定力，能够深刻理解并且坚持现在的道路的话，我的财富在现在基础上多10倍是不止的。可那个时候我太年轻了。总觉得显而易见的机会，我为什么要看它从身边走过，而不去勾一勾抓着他们？我在入行前10年的时候，一直很难明白巴菲特为什么和美国很多科技大佬关系那么好，但是依然只做最简单的吃的喝的，完美的错过了这50年美国科技爆发。但随着自己投资年限的增加，和市场上捡的东西越来越多，对巴菲特的才有了非常深刻的理解。并不是理解巴菲特的价值投资，而是理解巴菲特的投资行为。我不能让我投的股票，我对它完全没有估值。我不能对自己投的东西，完全不知道它应该值多少钱。我觉得我买入一只股票，在哪种情况下，我知道我买的完全是对的呢？就是无论我买多大仓位，我都能够睡得着觉，不去看盘，心里都很安静。这种时候我就知道我是买的正确的，这种就是无论买的价格，还是买的标的都是正确的。比如一只股票，我买1000万，我觉得睡的着觉，因为相对来说，它的资金规模不是很大；那我买一个亿，我会不会睡着觉？如果买十亿呢，我会不会睡觉的时候也不会担心？如果我把我所有的身家性命，都要全部买入这支股票，我会不会担心？我是不是还能安然入睡，毫不担心。如果没有研究到这个份上，我一股都不会买。这个问题我觉得大家都可以自己用来衡量一下自己所买的股票：就是你要把你所有的身价都买入这支股票，你还能不能睡得着觉？这样大概就会规避掉人生中90%以上，没有效率的投资。至于现在的市场，现在就是牛市！上一轮牛市离我们太遥远了，是10年之前的事情了，大家可能没有见过真正的牛市是什么样子的。牛市不是一起涨的，牛市是一个板块一个板块轮动着涨的，然后一个板块一个板块把指数推到两三倍的程度的。牛市还有一个特点，就是不会落下任何一只股票。我们大多数人能够在牛市中赚钱的方法就是从低价做三只股票，中间不要乱动，因为在牛市里面股票翻倍是很容易的，动来动去反而会错过很多机会，最终得不偿失。三只股票就是10倍，而且绝对不会错过，10倍啊，100万的资金就要到了1000万。很多人总是会拿房子，拿我们电视上看到那些人，去衡量1000万，觉得没有多少，但很少有人拥有1000万的现金，所以很多人不理解1000万的购买力是多么惊人。我们99%的中国人一辈子都没有见识过1000万现金的力量。在一轮牛市中，第1波涨的就是大盘蓝筹，像去年的2600涨到3600，就是蓝筹股拉上来的。蓝筹股拉完指数后，开始震荡，然后前一轮熊市的超跌股开始大幅反弹；之后绩优二线蓝筹开始上涨；之后各种题材股开始涨，题材股也是轮番上涨的；在之后垃圾股开始涨；最后一波大概20%左右的指数，是有上万亿市值的超级大盘股拉的，比如各种银行和各大保险，就是10000亿以上的那些股票；到了此时，其他个股已经全部进入滞涨状态了，市场如果出现大的利空或者风吹草动，就会引发巨量抛售，导致整个市场短期内出现暴跌。跌的时候，垃圾股开始先跌；绩优股中的茅台最后下跌，茅台跌完之后整个市场见底。我们现在买的股票大部分都是市值一两百亿的，业绩好的二线蓝筹，做完之后，明年还能做一次化工，因为化工现在价格在底部，产品价格真正涨起来的话，股票大概明年才会涨。化工做完之后，最后起码还能赶上一次大蓝筹上涨，运气好的话，中间还能找到其他的一个板块上涨。这一轮牛市能做到三只股票，这就足够了！这几天科技股这个大涨，一个原因是deepseek的横空出世，另一个原因，大家去看一下科技股这波上涨之前跌的有多惨，有很多超跌了。有很多科技股，基本上是在这两年中从100块钱跌到10块钱左右，市场也有估值修复的需求。前面聊到1000万的购买力，1000万有多少呢？一般人的工资如果年收入10万的话，最终一年能存下3万块钱，就不容易了。我身边很多朋友一般年薪20万至30万，一年能剩下5万至8万块钱，就不错了。1000万需要大家存100年。在投资中最难的是第1个100万，如果有了第1个100万可用于投资的钱，到1000万稳定的做也就是十几、二十年时间而已。但是大多数人都觉得10年时间把100万变成1000万太长了，觉得用这个时间慢慢变富太不值得了。但看看我们之间周围的朋友，看看周围的人，用10年变成1000万，是件多么惊人的事情。而放在十几二十年，赚10倍的机会是很多的，但大部分人即使在雷声滚滚的时候都会错过一个又一个时代。在投资中，大多数人都不会相信常识，总会觉得这次会不一样。上证指数13倍以下，就是闭着眼睛买股票；上证指数涨到50倍以上，不管有多大的利好，甚至有多大的泡沫，跑就完了。这就是常识！当然也会有很多超过常识的投资机会和利润，但是我在这个世上已经18年了，我只能根据我自己的经验和自己的认知去做自己最有把握的投资，做100%确定要赚钱的投资。而不能像年轻的时候去赌一个概率，或者一种可能。我已经40岁了，人生已经不可能像20岁、30岁那样，去把投资当成赌概率，然后输了，再一步一步重新来过了。我想很多资金稍多一点的人应该都和我差不多的年纪。人生后半场最重要的一个字就是稳！让自己的财富稳定的增长。老了失败太惨了。这些年，我看到我周围很多55岁到60岁的，以前曾经身价过亿的，最后一步一步失败，亏完，很惨。发生在自己周围朋友身上的事情，你不能觉得这个事情发生了是别人的事还要常常想想这个会不会变成自己的事，会不会自己也同样出现这样致命的错误，然后让一生的财富一生的努力付之东流化为灰烬？他们很多的失败，最重要的一个原因就是：让自己的行业进入高速发展之后，慢慢进入下行周期，不再有那么高的利润，赚钱变得困难的时候，贸然进入其它看似利润很高，但自己不熟悉的行业进行投资，失败就把一生的财富全亏掉了。我有一个大哥，人很好。我认识他的时候是2014年吧，人家就有一个小目标了。后来他自己的行业不怎么赚钱，然后投错了三个项目，现在已经在北京卖房子生活了。这样的例子数不胜数，我每看到一个，都会深刻反思，引以为戒。对我来说，做自己懂的行业，每一笔稳稳当当地赚钱，要比一笔投资企图赚几倍，重要太多了。一个人二十几岁失败，这个世界会原谅你，会对你无限宽容的；一个人三十几岁失败，大家觉得这是在积累经验，以后还是有机会做起来的；一个人四十多岁失败，你周围的人可能就会对你怀疑。会质疑你的能力，这个年龄出现大的投资失败，你失去的不只是那一点点投资的钱，还有很多长期积累的东西；一个人如果五十岁还失败，就没有人愿意再和你走下去了；人年纪越大，如果失败了，这个世界对你的容忍度就很低了。可能对于新入市的年轻人而言，觉得我的策略太保守了，但是他们是二十几岁的年轻人，他们可以失败很多次，可以用来积累经验，也可以一次一次重新再来。但是我已经40岁了，后半生最重要一个字就是稳。稳定的赚钱，不在乎多少，不要怕走的慢，而是要在这个过程中不要摔大跟头，拒绝所有自己不理解的诱惑。每一步走稳，对我来说太重要太重要了，因为我的人生已经没有那么多时间拿出来去经历失败了。我如果在45岁的时候还是不断的在失败，不断的在一只股票里面赚了两倍三倍，然后下一只股票又大跌回去，我还是在赌一种概率和运气。那么我在这个行业，既不会有人脉的稳定增长，也不会有资金的稳定增长，大家会怀疑你到底行不行？我失去的就不仅仅是我在一只股票上赚了的钱，还同样会失去我这些年所积累的信用，这些年所积累的别人对我的信任，还有这些年所积累的财富。这世界一直都很残酷，你年纪越大你的失败，别人越无法容忍你。对于男人来说，20年成长，20年学习，20年平天下。在40岁这个节点基本上是属于量变结束，要进入质变的阶段了。我有一次巨大的失误，我之前所有的积累都要重新来过，但这个世界上没有给我再有二十年的时间去从零开始。有很多励志的视频，都告诉我们，有那么多人大器晚成。姜子牙80才辅佐周室，刘邦50岁才开始创业，这世上有几个刘邦，有几个姜子牙？人是一切社会关系的总和，它并不简简单单是一个生物上的个体。你把每一点的胜利都积累下来，这不光是你自己个体的胜利，而是你的胜利会影响和感染周围很多很多人，然后这个社会</w:t>
      </w:r>
      <w:r>
        <w:rPr>
          <w:rFonts w:ascii="Times New Roman" w:hAnsi="Times New Roman" w:eastAsia="宋体"/>
          <w:sz w:val="24"/>
        </w:rPr>
        <w:t>的资源就会向你不断的倾斜。你先自助，发愤图强，然后才能天助之！团队也是一样，你一定要带着他们从胜利走向胜利，这样的话，这种不断积累的胜利，就会成为杠杆，会帮你撬动这个世界上很多很多的资源。一个亿，一年赚20%就是2000万。那以这样的速度每年都赚一点，稳定下来，10年之后规模可能就会是50亿，50亿的20%是多少？但如果中间我不断的去追逐那些我没有把握的股票，去做那些我没有把握的机会，失败了呢？失败了，可能我就需要从头再来一遍。10年之后，不过还是在现在这个规模，在这个能力范围的挣扎而已。大家观察一下我们周围的人，40岁的男人是个分界线。做生意的人在这个时候已经开始要规模和财富爆发式增长了，做学术的人，这个时候应该已经要评到教授了，要出成果了，有仕途的人这个时候已经要开始度过处级这个阶段，在往上发力，成为实权领导了，而失败的人从这个年龄开始，就迅速开始往下落了，并不是说你在那个地方就能保持住，而是不进则退。向下，要面对25岁小孩，人家玩命的跟你加班，拼体力；向上，你要面对比你更强大的人，已经掌握了资源和财富的分配权，已经不屑于跟你这个级别的人玩了。大家看看自己的周围，大部分人的发力就是从40岁开始的，从这个时候整个人生就会加速向上或者加速向下。很多我周围资金能过百万到千万级别的，差不多也就是比我小5岁或者大5岁。大概就是在35岁至45岁这个年龄段之内。对于人生后半场而言，走得稳，要比走得快重要太多太多了。投资也是一样！一年不赚钱，两年不赚钱又能怎么样呢？你的钱还在，机会总会来的。但你一年亏掉50%，你需要两年才能回到原点，但是两年时间就过去了。人老了，失败是很惨的。人生下半场稳定比速度重要太多了。因为你巨大的错误犯一次，很可能10年你都翻身不过来。也可能是我到这个年龄心态老了，对我来说快速赚钱没有什么吸引力了。我要的是我一定能赚钱，每一笔赚确定的钱。我对风险的理解是这样的：就是即使现在，就发生巨大的风险，比如中美开战这种事，我也知道我买了股票的位置不算高，即使跌了百分之三十四十，相信我拿一段时间就能回来，不会让我破产。最多只是亏点时间，但不会亏钱。资本市场的风险会以想象不到的方式到来。所谓1000年一遇的事情，可能100年就能遇到好几次；所谓百年不遇的事情，10年之内就能看到好几次；大家可能想的是买一只股票，首先想的是能赚多少钱。但对我来说，我买一只股票，首先想的是这只股票最坏的情况下，我能亏多少钱，会不会把我亏得破产。我想的是明天a股就关门了，5年之后再开门，我还敢不敢买它。能让巴菲特活久见的事情，好像某一年连续出现过三次。领教过股市的天天下跌、暴跌、熔断，胆子就会变小很多，就会知道哪些事情，是看着有利润，都不能做的。因为这些事情你对10次错一次，游戏就结束了。当然吧，我说这些可能很多人也不会信，因为你们没有见过。人对于没有自己亲自见过和感受过的东西，不会有那么深刻的领悟的。在我还比较年轻的时候，大家问我一些我不懂的股票，我大概还会装模作样的分析一下。现在好多人问我股票，我确实不懂的我就直接会告诉他：我不懂。这个既不是没有耐心回答别人的问题，也不是装腔作势，而是99%的股票，我真的不懂。每一只股票背后都是一个真实的公司，每一家公司背后都是一个真实的行业，一个人怎么可能什么都懂？人的一生，能够懂一个行业，做透这个行业，就已经很难很难了。我在市场已经第18年了，我对股票懂的确实还是不多。但幸运的是，这么多年了，我还在这个市场上活的好好的。所以我只能去做我自己有把握的，自己确定能赚钱的，自己完全理解的事。快，已经不是我们这个年龄所应该追求的目标了。我宁可赚得慢一点，但是一定要走得稳一点。我可以容忍一只股票，一年两年三年都不赚钱，但是本金不能有大的亏损，然后随便来一波赚个两倍就足够了。因为我做的是商品，周期一定会到来，我不需要赌我的运气。人如果过于激进，在中年以后失败了，再次想成功，不是你自己变了，而是你周围的人，没有人愿意再给你机会和你一起做起了，也没有人能帮助你了，你自己那个时候也没有体力、精力和时间，让你重新来一遍了。我今天说的这些，不是聪明，而是领悟和智慧。人生一步一步走稳，在走稳的基础上，一步一步积累，极其重要。正在看这篇文章的很多人，我估计炒股的年限也不算短，那么多次牛市，大家看看自己积累下财富了没有？我相信很多人都曾买到过涨3倍、5倍的股票，但是10年、20年回头看看自己的账户，积累了财富没有？一次一次大涨，一次一次暴跌，但长久来看依然在原地打转。宙斯惩罚西西弗，我觉得最可怕的惩罚就是让他持续没有希望的徒劳，每到山顶快成功的时候，巨石就会落下，又得重复从山脚推到山顶，我觉得西西弗能忍受这个惩罚很大的原因是他己经死了不会再老去了。如果西西弗寿命有限，眼睁睁看着自身越来越老，一次次失败，他肯定会绝望。股市，是人类各种领域不多的几个，普通的爱好者也有机会挑战世界顶尖水平的领域。有很多人一年赚100%、200%，看看巴菲特一年才赚30%，觉得巴菲特不过如此，我比他牛逼。这会对很多人产生认知错觉。但如果不是在股市，放到别的任何一个领域来看，这种现象基本上都不会发生。给我一个亿，让我去跟泰森打一场拳击，我绝对不会去的，因为他会把我打死。我不会想着去和丁俊晖打斯诺克，我也不会想着去挑战乔丹打篮球，并且还有信心赢得他们。因为我知道，在这样的领域，我只是在拿自己的爱好挑战人家吃饭的能力。我不会在任何一个领域去挑战这个领域的顶级水平，觉得我比他牛逼。但在股票，大家觉得巴菲特这些投资大师不过如此，因为大家总会遇到运气来的时候，一笔赚很多钱。但巴菲特是70年一直赚钱，而我们很多人一笔赚了两倍三倍，10年之后不但没赚钱，还有负债累累的，太多了。我希望我的朋友们，10年之后每个人的财富都能稳定的增长，这才是最重要的，而不是这一波行情赚个一两倍，10年之后还在原地，甚至还在亏损。我所写的这些东西不会被人长久的记住，但我希望30年、40年之后的我，我的业绩将会证明我今天所写的这些话的正确性。</w:t>
      </w:r>
    </w:p>
    <w:p w14:paraId="0D5D347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专注商品，立足周期，低位买入，长期持有，这就是指导我投资的核心原则和实践的方针。所有的投资标的，选股方法，风控措施，能力边界，操作技巧。全部以此为核心，延伸出以上种种。</w:t>
      </w:r>
    </w:p>
    <w:p w14:paraId="6EB6D6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自己买的股票，要像看喜欢的姑娘，多欣赏优点。如果天天骂它是垃圾，盯着缺点不放，凭什么指望这个姑娘爱你呢？凭什么指望它让你赚钱呢？做事之前想清楚，做的时候做干脆，坚持到底。买股票也同样如此。买前擦亮眼睛研究透彻，买后就该多看优点，耐心持有，这道理和人相处如出一辙，保持平常心，自然不觉煎熬。真正的煎熬往往源于认知偏差：买的时候就没有研究清楚，没有确定性，找不到上涨的根本逻辑和主要矛盾，觉得这只股票难熬，下只照样难熬，结果把赚钱变成痛苦的事。三十年投资生涯够做20只股票就不错了。实际上，持有周期往往以年计算，这才是常态。投资者与经济学关注点截然不同。经济学研究正态分布的钟型曲线，聚焦普遍规律；投资却要捕捉肥尾效应，那些极小概率却带来巨大收益的机会。真正改变命运的大机会，一辈子抓住三四次足矣。我一位上海的朋友，一生财富就做了两件事：90年代靠股票认购证赚得第一桶金，转手在上海徐汇买下十几套房产，两次决策成就一生财富。所谓大机会，怎么可能每天都有？大机会必定需要时间沉淀。当所有人都看清趋势时，机会早已消逝。识人于微时，买股于未涨。周期力量永远凌驾于个人判断之上：黄金在1000美元时我说必破3000美元，因为黄金历史上的牛市从来没有低于三倍的。如今处高位，但是又有很多人会冲进去了，就像当年在6000点冲进股市一样，就像在2018年高位冲进房地产一样。很可能黄金在3000美元至3500美元左右见顶，很多人为了最后20%的利润，就反而敢把所有的身家都压进去。参照历史规律，黄金熊市从未小于腰斩，为了1500美元的黄金是可以看到的，这不是预测，而是尊重常识。投资的大机会来源于市场对于定价错误的矫正。当企业真实业绩持续增长而股价未反应时，要做的只是买入，持有。就像婚姻需要包容，投资更需要理解周期的波动性和必然性。何为命运？命是父母的基因和阶级，运是时代和周期。把自己绑在时代的车轮上，在周期定价错误时重仓出击，这才是大财富的方式。人的力量远远要小于天时和周期的力量。最后我想说的是：不敢重仓的机会不是真机会，靠预测行情不如观察现实。去寻找大的定价错误的机会，然后耐心等待。幸福取决于生命中无数的小确幸，但财富来自于生命中几次极其少的大的波动。财富从来都是熬出来的，是在认知透彻后，从容等待时间兑现价值。</w:t>
      </w:r>
    </w:p>
    <w:p w14:paraId="1F7D8BD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定要做那种做起来毫不费事的事情。如果任何一件事情感觉做的勉强就尽量不做，等以后自身力量更强大的时候再做。比如说有一个亿时候只做3000万的事情，留够足够的冗余。可能这件计划需要3000万能做成的事情，最终需要花5000万，但是因为有足够的冗余，所以这样的事情每次都能做成。战略的本质就是要造成以多打少，以众凌寡的态势。用一个亿做3000万的事情，就相当于有10个人打对方三个人，成功的概率是极其高的。毫不费事，就可以拿到比较好的结果。用一个亿做一个亿的事情，就相当于与对方的力量是五五开，这个时候就需要运气的成分，需要天时、地利、人和都站在自己这一边，才有可能打赢。这个结果就会有很多不可控的因素出现。那如果要有一个亿去做1.5亿的事情，就相当于你自己10个人去打对方15个人，这个时候没有开打，失败的可能性就非常大了，一旦中间有任何风吹草动不利于自己的因素出现，必败无疑。人生也是如此，投资也是如此。不要上杠杆，不要做超出自己的能力和资源限制的事情。每次都去做很简单的，不勉强的，一定能做成的事。凡事只要感觉勉强，就尽量在目前的情况下不做这件事，而且已经做起来很痛苦，有大概率要失败。可以再等一等，等到自身的力量已经完全压倒这件事的时候，再去把这件事情很简单的做完。简单一点说就是凡事让我们觉得勉强才能做到的事情一律不做。</w:t>
      </w:r>
    </w:p>
    <w:p w14:paraId="2C8B069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也是直到40岁才明白，人生不用走的太快，很多事情不用急于求成，不用想着年少的时候就做出多大的成就。慢慢走，每一步走稳，把它累积起来，最终就已经比别人走的远了；也是到了40岁才明白，每一步走稳，每一件事做成，这比把事情做多、把事情做大、把事情做快，要重要太多了；也是到了40岁，我才明白，书要一页一页读，慢慢读，终究会读完；字要一个一个练，练好一个，再写下一个，总会写的好看；股票要一支一支做，做完一只再做下一只；事业要一步一步向前走，打好基础，终会走到别人无法企及的高度！这些道理其实在10岁的时候就已经知道了，但花了30年的时间才真正理解。只有理解的东西才是自己的，要不都是书上的。不是速度是成就的关键！耐心，耐心，再耐心，把时间拉长，会不会觉得30年的A股走的是很有规律的。中秋之前，A股就跌到这个长期趋势线的下沿了，到这个位置就开始涨了。经济环境又没有恶化，基本面又没改变，只是暂时困难一点而已，这在a股历史上发生过无数次。现在这种差，不是那种恶化的差，这种经济情况在90年代之后发生过四五次。什么叫基本面严重恶化呢？就是货币严重贬值，像一战前后二战前后那种，或者是70年代、80年代全球恶性通胀那种。我们现在的经济也像A股一样，只是在一个上行下行的通道之内，现在不过只是往下行了点而已，过两三年就上去了，这种经济调整周期我估计是在2027年到2028年就结束了，然后就会开启新一轮繁荣。周期是这个世界上最重要的事情之一。所以好的时候不要看太好，坏的时候不要看太坏，平常心。因为好和坏都一定会出现的，不光股票如此，所有的事情都是如此。天地万物，生老病死，皆是周期。大到一个行星几百亿年的寿命，小到一只蜜蜂一个月的寿命，在小到原子半衰期更短。周期的过程没有太大的区别，唯一不同的只是时间尺度而已。世间万事万物，莫不如此。所有的事物都是在曲折中前进，螺旋式上升的，所以经济好一段时间之后就必然步入回调，回调之后会向更好的方向发展，都是这样的，尤其是在国力国势上升期。这是事物发展的基本运动方式，就是在曲折中波浪式前进，螺旋式上升。所有的事情都不是一天变成现在这样的，不是一天变好或者一天变坏了，都需要这样的积累过程。</w:t>
      </w:r>
    </w:p>
    <w:p w14:paraId="039588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把事情推到极限，看看会发生什么，就会看到本质：看看极限结果是否能够接受，如果能够接受就可以做，如果不能接受就放弃；比如买一只股票，你不能把它当做股票来考虑，你要考虑如果你的身价是这个股票市值，你要不要用你全部的身价把这支股票，这个公司全部买下来。没有主力，没有庄家，没有任何其他人，你是唯一的股东，这个公司还值不值得你买下来？如果觉得值得就投，如果觉得不值就不投。这就是在投资中把事物推到极限的一种思考方式。把时间拉长，推到三十年之后，以那个时候的角度来看今天的决定是否正确，就会避免很多愚蠢的决定。我们做了很多决定，在现在看也许是正确了，在三年之后看也许不一定那么正确，在10年之后看可能是错误的，放在30年之后看，很可能当时做的决定无比愚蠢。如何避免现在的决定是愚蠢的决定了一个比较有效的方式，就是把自己置于30年之后来看现在决定是否正确。这就是把时间拉长的作用。</w:t>
      </w:r>
    </w:p>
    <w:p w14:paraId="736B933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商业最核心和本质的东西只有两个字：利润。不管是上市公司也好，老百姓开的小店也好，都是如此。一个公司，无论故事讲的再好，理念多么创新，管理如何到位，如果连续烧钱几年都不能创造出一分钱的利润，那就不值得把钱投入其中。我认为在所有的股票中期投资中（持仓3-5年），最重要的一个指标就是连续两到三年净利润增长。企业盈利大幅增长，企业赚钱，是支撑股票价格上涨真正的动力。可能以此为核心，会错过一些股票，但同样意味着我们掉入陷阱的几率也会大为降低。</w:t>
      </w:r>
    </w:p>
    <w:p w14:paraId="315859C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别人抢跑的时候不要着急，人生不是只炒一年股，也不是只炒三五年股，也不是只炒一只股。股市永远没有不可错过的机会，在大多数人都疯狂的时候卖掉，90%以上都是正确的，不要被大众的情绪所裹挟。但同样不要太悲观，在暴跌的时候，只要公司基本面没有变化，才值得买进去。大家很幸运的，从2025年牛市之初就看到了牛市怎样回调，以后就会有这么一个印象。2025年这次是大牛市的起点，会涨3-5年，我预计指数会涨到7000点以上，甚至八千点。但是在牛市过程中的回调，也会极其惨烈。我这么多年都在股票上活着，最重要的一件事情就是：我从来不幻想！想想国庆时候大家的情绪有多疯狂，再想想两千六七的时候有多悲观，但是真的中国的经济就这5天之内就改变了吗？你买的那个企业在这5天之内就值一倍的钱了吗？不是这样的。短期来看，赚钱比我多，比我快的人太多了，我能做的是从长久来看，每两三年赚一倍，然后稳定的赚钱。短期的市场很难预料，有的时候卖早点，有的时候卖晚点，这些我觉得都是正常的。市场没有不可错过的机会，尤其在股市上更是如此，钱是赚不完的，但是会亏完。我能做的是让资金长期的稳定的往上增长。我会永远把风险放在第1位，然后赚钱放在第2位，然后长期在这个市场上活下去，就是暴利。大部分人在股票上都是亏钱的，大家看看周围就知道了，因为股票还是群众基础很广泛的一件事，真正在股票上赚钱的人很少很少，没几个。所以大家看的大部分人都怎么做，就跟他们相反的干就行了。咱又不炒一年股，又不是只做一只股票，未来30年都要在A股上一直投资的，所以眼光看的长一些。而且如果这是一轮真正的牛市，绝对不会只涨几天的，这只是牛市的开始，以后机会会有很多；那如果这只是一轮暴力的反弹，那最终还是会跌下去的，也没有什么可焦虑的，下面买的机会也还是会有很多；好的时候不要看得太好，坏的时候不要看得太坏，平常心！</w:t>
      </w:r>
    </w:p>
    <w:p w14:paraId="3DA44FA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要拒绝得了市场所有的诱惑，按照自己的节律去走。不要受外界的影响，做自己已经被验证过对的事情。不动于心，不惑与物。我在这个市场上已经生存了16年，遇到过在这个行业各式各样的人，最少有几百个了。和我曾经最早一起职业做股票的朋友，目前在市场上依然存活着的只有一个了。每一轮都是这样人声鼎沸，每一轮都能看到无人问津，每一轮都有新股神，每一轮都有跳楼的人，没有什么太新鲜的东西。</w:t>
      </w:r>
    </w:p>
    <w:p w14:paraId="2B8BF34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什么叫战略思维？其实说白了就是4点：看事情的时候，坚持从全局去看；想事情的时候，把眼光放长远一点去想；做事情的时候积极主动点，把握住战略主动权；不要让自己处于被动地位，比如说一只股票买的太高，一开始往下跌，那就处于被动地位了。一旦决策，有战略定力；比如咱们这些基本面确定的股票买的低，剩下就拿住就行了。买的好，买的低，拿的住，这叫战略定力。把深刻的东西用大白话讲出来，这就是本事。</w:t>
      </w:r>
    </w:p>
    <w:p w14:paraId="21CD8F0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牛市一旦开启，一般都会持续三四年。等美国连续降息之后，美元流出，全世界其他经济体的日子都会好过一些。美国降息，大宗商品的牛市开启，三四年之后，很多大宗商品的价格估计在现在基础上得翻一倍。但第一次降息，只是一个开始，也远达不到市场马上反转的程度。事物是缓慢变化的，但另一个周期开始了。美股必定崩盘，这就是我们需要应对的下轮系统性风险。就跟当年的白酒新能源一样，没有一棵树能长到天上。美元作为全球主要资产的计价货币，利息作为美元作为通货使用的成本。美国加息，意味着美元这个商品的收益增加，会将别的国家，地区的资金吸引到美国，造成美元回流，所以会导致美国这一地区的各种繁荣，包括美国的商业，美国的股市。一旦降息周期开启之后，意味着美元这种商品的收益下降。一部分资本会离开美国，造成相反的结果：金融市场下跌，商业开始进入衰退期。美国的降息是迫不得已的选择。</w:t>
      </w:r>
    </w:p>
    <w:p w14:paraId="3B5677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一只股票你不敢满仓买的话，最好一股都不要买，没有意义。买个10%、20%的仓位就是翻一倍，两倍对自己的资金有多大贡献呢？更何况大部分人可能买个10%的仓位，涨个20%，不就卖了吗？对整个资金的贡献率2%，意义何在？很多人一年买很多只股票，当时会感觉有股票涨跌比较开心，买的多当然会有很多股票涨停了。但回头看看，对自己的资金有什么帮助呢？我们来市场是赚钱的，不是为了证明自己比市场聪明，或者自己有多么正确的。去年我跟一个朋友聊天，他买了360，去年炒AI的时候涨了好几倍，然后他说他特别开心，然后我说买了多少股，他说一共买了500股，几百万的资金买了500股，即使涨上10倍，对总的的资金贡献有毛用，如果其他买的股票都大亏呢？人一辈子有三五次机会就足够足够富有了，剩下95%的时间都是等待，或者说就是垃圾时间，就是什么都做不了的时间。事物的发展需要极长时间的量变才能达到质变，而量变的过程就是很漫长，就是很无聊，而质变的那个速度就是很快，你等不到，可能你就一直没有机会往上走一个层次。在量变的过程中，幅度动来动去动来意义很小，也不过就是加快个5%的时间，少个5%的时间而已。比如说本来量变的时间是需要100天，可能你自己动来动去那么辛苦，很好的话就缩短到90天，那如果错了呢，可能就不止100天了，可能得120天，但从长远来看这种意义都不大，因为你不可能每次都对有对有错，最终可能都还达不到每100天量变一次的程度。一件事情，从聪明和智慧的不同角度思考，会得出完全不同的结论，甚至完全相反的结论。我们为什么最终放弃了军工股，专注于和商品有关的企业呢？就是因为我们要把生意做得越来越简单，我不能永远都去研究新的东西，我不能永远都靠自己的灵感或者天才去发现机会。我们的投资是个很简单的过程，一共就这三四十种商品也就够了，两三年做一次，能赚个一两倍就很好了。把人生长期积累下去就是暴利，每一次因为研究的很透，越到后面整个生意整个模式和整个赚钱就会越来越简单，越来越简单，因为越到后面可研究的东西越少。为什么要去做那些不懂的东西呢？我们用10%的精力就能赚到90%的钱，为啥还要用剩下90%的时间，去赚那5%-6%的钱呢？让自己安静下来，什么都不做，然后认真的研究，认真的思考不好么？在工作中，大家都希望工作的环境是事少、钱多、离家近，为啥进入股市就希望自己不停的忙碌，不停的动来动去。不停让自己在处在辛苦当中呢，大家拿个10%、20%的钱做做短线，就当有70%的胜率一年对你的总资金贡献有多大呢？你如留着这20%的钱，等你自己主仓位往下跌的时候继续往这边加仓了，降低成本。大部分的交易都没有意义，没有价值，可能唯一提供的价值就让自己开心一点，让股市给你提供情绪价值，如此而已，我有朋友一百万，4块一二买的橡胶，跌到3块8也没动，前面涨了5块多也没动到，现在又到4块8了，也收益还在20%呢。我们不能期望自己比市场聪明，这是极难极难的，我说你今年这只再拿一年，拿到明年年底10块卖掉，这样的话100万就变成240万了。然后明年年底买入稀土，再涨一倍，稀土很快，大概到后年年底就500万了。从100-500万，也不过就是三四年时间。又有什么不能忍的呢？大部分人都太聪明了，聪明的觉得自己能够战胜市场，能够抓住所有的波动，这是不可能的，每一只股票背后都是一个真实的公司，每一家公司背后都是真实的行业，一个人怎么可能什么都懂。如果不能什么都懂的话，你怎么可能在你不懂的上面赚到大钱，我有一个朋友做干细胞的，现在差不多做了二三十亿，我不会羡慕人家在这上面赚到大钱的，因为我知道我干不了干细胞，这不是我的领域。我不会羡慕我周围的朋友做计算机赚钱，开律所赚钱，或者是做其他生意赚钱，因为我知道那不是我的领域人，所以我无法去羡慕他在自己的领域里面赚大钱。但进入股市之后，大家就很羡慕别人在自己完全不懂领域上赚钱，不但会羡慕而且会眼红，而且会去参与。最终的结果好的不太多，因为对别人熟悉，未必也对你是熟悉的，既然对你不熟悉，你凭啥要赚钱呢？找到自己熟悉的领域，然后深耕下去并且把这个领域研究的足够透了，这是赚钱的第1步，是投资真正的开始！</w:t>
      </w:r>
    </w:p>
    <w:p w14:paraId="2F9FECB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论是一个组织，一个企业或者是一个人，很重要的一点是要确定自己的战略重心，就是未来，在很长一段时间内，用几乎所有的主要力量和主要时间所要解决的，并且是长期执行的那个不变方向和重点。确定战略重心之后，力量就不会分散，会朝着这个中心把自己所有的力量都集中于这个方向。长期来看是节约力量和有效的用力量，这是非常重要的事情。找到自己的战略重心所在，然后用一生的时间去强化它，我觉得这就是创造长期竞争优势的有效方式。</w:t>
      </w:r>
    </w:p>
    <w:p w14:paraId="54F488F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共70只股票，最终构成了我们未来几十年投资的基础标的。37只资源股，21只化工股，5只农业股，7只民爆股。主要以商品相关为主，每年估计增减的数量不会超过5%。古代人说四十不惑。我终于在40岁前几个月了，彻底的理解了我后半生事业的方向和命运。其实很早的时候选择道路就是对的，但后来在股票中有一段时间走偏了。我的命运是去做一个证券版的商品王国，可我们买股票的本质，应该是通过股票间接的去持有商品，利用商品价格的周期性波动来获取利润，和低价囤货的行为是一致的。只不过选择了股票，这个最简单和容易的方式来实现囤积商品。这才是我们生意的本质。而不是去做股票投资，或者是做基金管理。就是做股票或者是做基金，也是为这个目标来服务的，它们只是实现商品统计的工具和方式。而不是目的。所以我们删除了军工，删除了其他所有和商品没有直接关系的股票。我们希望我们所投资的产品是非常稳定的，没有技术含量的，不需要有什么想象力，并且不需要大量的研发，最好是几十年都不改变的。在投资中什么东西变，根本不重要。重要的是什么东西是不变的，只有不变的东西才可以找到规律，只有找到规律才可以利用规律。所谓的道，就是不以人的意志为转移的规律，能够利用规律的人，谓之神。也许有人会说没有什么东西不变的，这是如果把时间拉到足够长，所有的事物都是变化的。但是在变化中，有的变化周期是1000年，而有的变化周期是100年，有的变化周期只有短短的十年甚至一年。我们人生的投资生涯也就短短的三四十年，所以相对三四十年的时间，几百年才变化的东西，基本上就相当于相对不变。我们人的寿命有80年，而蜜蜂的寿命只有一个月，在蜜蜂眼里，人类70年漫长的生命就接近永恒。变与不变最重要的是时间和量的尺度不一样。在我们有生之年，这些商品基本属性和基本用途都很难以产生大的变化。周期会周而复始的，一次一次到来，在这个混动的市场中，我们以此来找到确定性。找到这些基本不变的东西，然后每一次借助周期的力量在低位实现大量的商品囤积，而囤积的方式就是以股票的形式来进行。我们的本质是做商品而不是做股票，商品和投资不同的战略中心，决定了一家商品投资企业和作为一家证券投资公司，无论是从风控，到人员配置，到研究重点都是完全不一样的。除非股票市场走到非常离谱的地步，比如说六七千点，甚至更高的时候，所有的资产全部会高估，那个时候我们会卖出我们所有的股票。而在正常情况下，股票市场的波动，不应该是影响我们决策的主要依据。我们将会走一条从来没有人走过的价值投资的道路，并且在未来很多年以后证明它的可实践性。而最终，用这样的方式所创造的这个企业，就是我在这个世界上活过的证据。</w:t>
      </w:r>
    </w:p>
    <w:p w14:paraId="357D9D8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无意中，找到了一本2012年写的交易日记。时间飞逝，不甚唏嘘！一晃12年过去了。12年前，27岁。走过了基本面，走过了技术分析。后来不怎么谈论技术分析，也不怎么在文章里面写分析方面的东西，不是不懂，而是因为研究的太久了。知道这些和赚大钱没有太大关系。很多人知道的技术分析我懂，很多人不知道的技术分析我可能也懂。我在技术风分析领域搞了六年，基本上大家所能找到的技术分析方式，从最基础的指标，k线，均线，各种形态，酒田战法，江恩角度，艾略特波浪理论，突刺技术，崩溃点战术，德马克连续，亚当理论…我都拿钱亲自验证过。2012年，在那年做了对我一生投资非常重要的一只股票-安诺其，奠定了我们后面所有的投资哲学和投资框架的建立。产品价格上涨，公司业绩大涨，但是股价不涨，买入等待市场纠错，最终股价大涨，这样才在混沌的市场找到了确定性。直到那时我才深刻的意识到，在投资上长久的方式只有一种，就是依靠企业的增长，而股价追随企业基本面运动。但是市场并不是任何时候都有效的，市场的定价在95%以上的情况下是有效的，但是在个别时候依然会出现无效性。市场在股价和基本面的运行中会出现巨大的背离，而市场和股价背离这个主要矛盾的消除，就是赚大钱确定性的真正的机会。不要去考虑市场有没有庄家，不要去考虑一只股票有没有主力。你要考虑的问题是如果这家公司只有你一个股东，你买完了所有的股票，没有主力，没有庄家，没有资金给你拉抬，你依靠什么，使自己所持有的股票涨起来？也就是这家公司唯一的股东，你买完了所有的股票，你只能靠公司的业绩不断的上扬，使公司的估值更高的提升，来完成你股票的上涨。股价就是估值，因为在一定时期之内，股票的数量是一定的，市值除以整个公司的股数就是股价，他们其实是一回事。股票不是彩票，不是对可能、大概、预期来下注。买股票，就是买企业。买入一只股票，就是买入了公司的所有权的一部分。不要忘记，股票就是公司给股东所发行的股权的凭证。如果你不能以买下公司一部分的角度，去思考你所买下的股票，那一股都不应该买。后面的时间就是对这个投资模型不断的完善和对于投资哲学不断的深化。这些年也有很多投资上的错误，比如说2018年对富控互动的投资，就是绝对的错误。因为我进入了自己不熟悉的领域，偏离了自己的能力圈，违背了自己的投资哲学和交易原则，所以注定是要失败的。人生匆匆，一眨眼已经把人生最好的15年都奉献给了A股，但也没有什么后悔的。人生总要有一个方向，选择完之后，就是坚定所选。未来30年依然会在A股。27岁，我完成了自己所有的投资哲学和投资框架的建立，开始了和市场上所有人都不一样的价值投资之路。也许真的是有一些天赋，在不到30岁的年龄，就领悟了自己的一生所有投资的方向和模式，剩下的就是把在20多岁那些正确的东西一直复制下去。在自己的投资哲学的框架之下，在自己的能力圈之内，坚持自己的投资逻辑。</w:t>
      </w:r>
    </w:p>
    <w:p w14:paraId="6685DA6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会在读书的时候把里面的内容换成和自己息息相关的。比如说在读毛主席《中国革命的战略问题》的时候，我就会把里面的战略两个字换成投资，把里面的战役，或者军事行动，直接替换成股票，把里面的士兵相关的字眼替换成资金，再读的时候，你会发现这简直是指导投资的神作。毕竟这是真正的大神写出来的方法论。读书的目的就是为了使用，是为了更好的认识和改造现实。所以我比较习惯于在读的时候，就解决到第一次粗糙了实践工作。马克思主义的唯物辩证法，是我这一生而言最重要的思考方式。唯物辩证法的三个基本原理是整个物质世界运行的底层逻辑。也是指导我的人生和投资最重要的理论依据。矛盾无处不在，矛盾推动着一切事物的运动；找到影响事物最主要的矛盾，并且找到最主要矛盾的主要方面，把主要矛盾解决了，问题就解决了。在人生中也是一样，要抓住最重要的主要矛盾去解决，而不要在过分的细节上倾注太多的精力。在投资中也是一样，人生中找自己最重要的那几只股票去做。可做可不做的事一律不做，抓住主要矛盾，聚焦主要矛盾，解决主要矛盾。质量互变。大量的量上的积累才会引起质变。知道了这个你就知道世界上没有突然伟大的企业。所有的事情都是需要量的积累的。水烧到100度之前，1度到90度看起来，外在都没有什么变化，但是你知道那个时候是在进行量的积累，所以不会觉得沸腾遥遥无期。包括很多股票也是，可能三年前股票5块钱，企业只能赚一个亿，和三年之后的股票还是5块钱，但企业赚了10个亿，表面上看起来是一样的，其实是完全不一样的，只是量的积累还没有达到，没有达到质变股价爆发的那个点，但这个质变的过程必然发生，所以耐心等待就好了。包括判断一件事情长久的运行也是如此，没有突然改变的事情，在改变之前已经进行了极其大的量的积累。否定之否定，揭示了整个事物的运行过程。所以，好的时候不能看的太好，坏的时候不能看的太坏，世间一切事物都是在曲折中前进，螺旋式上升。所以在人生的过程中遇到困难是很正常的，但是在极其糟糕的状态下，也知道转折必将会到来。就能更平常的心看待所有的波折，回调，包括每一轮的下跌，因为你知道这是必然要出现的。所以不会惊慌，也没必要失望。因为这就是事物发展的基本过程，不以人的意志为转移。还有关于唯物论的两个基本观点：世间一切事物都是普遍联系和永恒发展的。</w:t>
      </w:r>
    </w:p>
    <w:p w14:paraId="42FD6B9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涉及人类竞争的每一个领域，有所成就都非常难，尤其涉及到像企业如此之大的利润的竞争领域，能有所成就会更加难。无数的企业，如果在行业里面要确定它的优势地位，都需要在某一个点上专注耕耘，很多年才有可能实现长期的竞争优势。提起微软，大家第一个会联想想到什么？ Windows软件！提起伯克希尔，大家会想到什么？股票！提起苹果大家会想到什么？手机产品！提起中石油，中石化，中海油…大家会想到什么？提及茅台，五粮液，汾酒…大家会想到什么？提起奔驰，保时捷，福特…呢？提起拜耳，巴斯夫…呢？无数无数的企业在他们自己的领域成为佼佼者，都付出了极其艰辛的努力。以至于当提到这个企业的名字的时候，大家不由自主的就和那个行业挂钩。聚焦是世界上最强大的力量，一个企业要在竞争中获胜需要把整个企业所有的力量都集中在一个点上，才有可能取得强大的竞争优势。很多企业规模都不是很大，比如说我们两市中很多企业的规模都在500亿以下，而在这种级别下进行多元化，试图通过多元化来弥补各个板块之间的不足。但从改革开放以来，40年的经验证明，很多企业一旦进入了很多个完全不同的行业，最终造成的结果不是各个业务之间互补，更大的可能是将企业的力量分散化了，造成在哪一个方面都不能取得优势地位，在哪一个方面都没有优势产品。我们选的企业要求在某一个领域保持专注。可以不断的打通上下游的环节，在自己主营业务方面的上游和下游进行兼并重组，通过规模效应降低成本，但是绝不能进行三项以上完全不同的领域投资。如果一个企业有三块到4块的主营业务，每一块占比在25%以上，整体业务分散在三四个完全风马牛不相关的行业，我们几乎就会放弃这家公司。我们喜欢专注的公司，喜欢在一个领域深耕精进的公司，并且主营产品的占比要在一个企业总体营收中占比很高。我们的标准是要超过70%，因为我们主要投资于资源股和化工股，只有当企业的主营产品在业务中占比很高，当周期来临的时候，这块业务和产品才会创造巨大的利润，而巨大的利润会带来爆发式的业绩，而只有爆发式的业绩，才会带来爆发式股价。其实不只是对于企业如此，我们认为对于整个投资也是如此。为什么很多人在股票上很难赚钱，就是因为他们选择研究的范围太广了，而不能集中于某一个领域去打大仗。在现实生活中不会有这么一个企业，觉得自己既能做军工，又能做电子科技，又能做武器，还能做房地产，还能做证券，还能做AI，还能做导弹，还能做芯片。现实生活中不会有任何一家企业，就中石油如此强大的企业，也不会认为自己什么都能做，并且什么都能做好。何况很多实力远远不如中石油的企业呢，居然很想在很多个领域，同时发力，同时做好，搞多元化。也有做好的，但是概率太低了，我们不能去赌这种极小概率的事情。企业如此，其实作为我们股票投资者也同样如此。在现实生活中不会有人认为自己，了解所有的行业，了解所有的领域，了解所有的公司。但是进入股市，大家就忘记了常识。忘记了每一个股票代码背后都是一家真实存在的公司，每一家企业背后都是一家真实的企业，而每一个企业背后都是一个真实的行业，大家就会觉得自己什么都懂，自己什么股票都能买，什么股票都敢投，什么股票都能赚钱了。怎么可能呢？如此做怎么可能不亏钱呢？我们终其一生能把自己的工作做好就很不容易了。比如说金融就是一个极其广的范围，包括券商，银行外汇信托，债券，二级市场，一级市场…。而我们大部分人在金融领域自己所处的一小的范围之内的一个小点上，用一生的时间把工作能做到很好就不容易了，涵盖金融领域都不可能。人的一生时间和精力极其有限，能搞明白一点点的东西就很不容易了，对于大多数东西，我们都是很难真正理解的，或者说是真正懂的。而在我们自己很难理解或很难懂的方面，我们是不可能赚大钱的，即使偶尔通过运气赚到也会很快亏回去，因为你不懂，你就无法深刻的理解它，就不能复制你的赚钱过程。你所有赚到的钱和亏掉的钱都是运气罢了。这是一个简单的常识，我认为在投资中最重要的一条原则就是不懂不投。专注于自己懂得方面，专注于自己的能力范围之内，持续精进，这样通过时间的积累才能建立优势。巴菲特一辈子都只投吃吃喝喝，难道以他的商业眼光看不懂中国房地产要涨，看不懂美国的科技股要涨吗？为什么不投？因为他只能投自己真正懂的东西，才能100%有把握赚钱。他只投那些专注的公司，包括他自己投资的风格也是在很少的领域内专注。我们很多人在股票上投资失败亏钱一个很大的原因，就是去投了大量自己根本不懂的东西。对于自己不懂的东西，我们既不知道它到底便宜还是贵，也不知道它将来会涨到什么地方，或者跌到什么地方去。因为不懂，所以我们的投资行为，是在做了自己能力范围之外的事情，在做在自己能力范围之外的判断。在自己能力范围之外做判断，胜率就会极大的降低，和赌大小区别不大，安能不败？社会中企业也是如此，如果一个企业把主营业务分散到了3-4项完全不同的行业中，也会和个人把钱分散到了很多不懂的股票中亏钱一样，长期下来很有可能把整个企业全部拖垮，最终这个企业变成碌碌无为的企业，以至于最终被市场淘汰掉。另一种可能就是企业在某一个方面是赚钱的，但是在另两个方面可能是亏钱的，最终导致将一方面赚的钱用于弥补其他业务亏损，这样的话，很难确定他的业绩爆发到何种程度，因为这就多了更多的估值的不可预测性。这就如物理中，一个小球的运动是极其简单的，两个小球的运动也是可以计算的，但如果三个小球的运动就会极度复杂。一个企业过多的涉足了自己完全没有优势和互不相干的领域，就跟牵动着好几个小球同时运动一样，最后对企业的估值会非常难以计算。而无法计算估值，你就无法否定你现在所投的企业到底是买贵了还是买便宜了；无法计算估值，是投资灾难。我们所投资企业一定要主业很集中，并且经营模式极其简单，赚钱的方式极其简单，产品也更希望极其简单。我觉得人生和企业是一样的，专注于自己能力圈之内的事情，专注于在能力圈之内长期精进，然后形成自己的竞争优势，并且把这种竞争优势持续加强，最终都会有一个相对比较好的结果。保持专注，建立优势，并且在优势方面持续发力。不能像小猫钓鱼一样，一会去抓蝴蝶，一会去追蜜蜂，最终辛辛苦苦却发现一无所获。投资也是如此，做自己懂的、力所能及的事情，把可以赚钱的方式，一次一次复制下去。只有做你真正自己懂的，所以你才能真正能进行估值，所以才知道你买入的时候是否正确，卖出的时候是否正确。企业不可能赚行业所有的钱，更不可能在每一个涉足的领域都保持竞争优势。我们也一样，只能做自己熟悉的股票，只能在自己的工作范围之内确定优势。如果一个人觉得自己所有的股票都能懂，每一个行业都能赚钱，那么最终的结果很可能是什么钱都赚不了。我们所买入的股票和我们的投资逻辑高度自洽。目前两市大概有5400只股票，而对于我们来说一共所关注的股票不超过50只，也就是大概不到1%，剩下99%的股票上涨下跌都和我们有关系，所以我们既不做盘前行情分析，也不做盘后总结，更不预测市场，因为整个市场跟我们也没有太大关系，我们只关注于我们所研究的这些企业的基本面，财务，利润，产品…等等。甚至终我们这一生都是如此，未来三四十年，只关注四五十只资源股和化工股就足够了。之所以重点在于资源股和化工股，其中一个主要的原因就在于他们足够简单这些股票的主营业务也足够集中，产品独一无二，所以整个企业估值很简单。99%的股票和我们无关，99%的市场走势也和我们无关。要把人生和投资减到极简的程度，不要被很多和自己无关的复杂的信息占据我们的精力和时间。要把投资简洁到不能减为止！我们研究海南橡胶，因为它的业务只有一个，就是橡胶相关；我们研究东方坦业，因为它的90%的业务就和坦铌相关；我们研究贵研铂业，因为它90%的业务就和铂族金属有关；我们研究锡业股份，因为它是亚洲乃至全球最大的锡全产业链公司，它90%的业务都和锡有关；我们研究金钼股份，因为他99%的业务都和钼产业链相关；我们研究北方稀土，因为白云鄂博矿占了全球90%的轻质稀土储量；我们也就中粮糖业，因为中粮糖业占据了整个中国进口糖接近一半份额；认真阅读一个企业的年报，然后找到它的主营业务和它的业务构成，去寻找它们的优势，然后和同行业做一个对比，找到这个企业真正赚钱的核心逻辑。研究它在某一个行业如何建立优势，主营是否集中，并且主营产品在价格上涨或下跌过程中会对企业的业绩产生何种重大的影响。那么到下次周期来临的时候就很容易对这个企业能赚多少钱，有一个清晰的认识，并且能够对它张多高，市值能达到多少，就会有一个大体的估算。知道了它的产品将来会带来多大的利润，然后能估算出公司将来能够达到多大市值，也就知道它的股价将会达到多高的位置了。我们很多人之所以不能拿住股票，就是因为不知道这个企业究竟值多少钱，不知道它的股价究竟值多少钱才是合理的？拿到多少钱是高估的？所以买入股票跌了也会害怕，涨了更会害怕。用5毛钱的价格，买入一块钱的价值的投资方式，是投资的普世真理。但难点在哪呢？难点在于5毛钱是自己的，但是我们并不知道，或者说并不确定我们买入的东西到底值一块钱？还是值一毛钱？所以买入之后你就会忐忑，所以跌了之后你会害怕跌的更多，涨了之后你也会恐惧。专注于某一两个行业进行研究，专注于十支到二十支股票进行长期跟踪。用一生的时间只对自己熟悉的股票进行投资，我觉得这很可能是一条相对简单而可行的道路。把这些企业研究到像自己的企业一样熟悉，自然也就知道什么时候股价是高，什么时候是低了。就跟卖油翁所言：惟手熟尔！一个企业的专注和一个人的专注是一样的，只有专注的企业才有可能在竞争中获得巨大的胜利，只有专注的人才有可能在人生的竞争中积累优势，最终获得一个好的结果。投资并不是太神奇的事情，它只是我们内在对世界认知的外在反射而已。我们自己对世界的理解和认知是自己内核，其它我们自己外在所做的所有的事情，包括在工作中的方式，包括对待朋友，对待人际关系，包括管理企业，包括投资…等等，都</w:t>
      </w:r>
      <w:r>
        <w:rPr>
          <w:rFonts w:ascii="Times New Roman" w:hAnsi="Times New Roman" w:eastAsia="宋体"/>
          <w:sz w:val="24"/>
        </w:rPr>
        <w:t>是由这个内核向外所做的影射。只不过在不同的领域会放大我们的情绪，所以造成的感受是不同的。你是如何认识世界的，你就是如何做投资的。</w:t>
      </w:r>
    </w:p>
    <w:p w14:paraId="5162ED8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买民企；不买ST股；不买业绩连续下降的股票；不买业绩亏损股票；账户最多只能持仓三只股；主仓位股票不能低于70%；主仓位中长线投资为止，反对试探性交易和频繁交易；如果在一个价位没有把握，那就不买。控制交易的频率和次数，要减少随意性交易，做确定性很大的投资，做中长线，减少出手的频率，提高出手的胜率。在投资上，我们需要借鉴那些大师的经验，但我更尊重自己流血的经验。价值投资，用5毛钱的价格卖一块钱的价值永远都是正确的，但是必须将价值投资的普遍规律和我们国家具体的国情，具体的企业，具体的经济制度相结合，才会真正有用。如果只是照搬西方经济学的模型，或者完全照搬巴菲特的方法，都无异于削足适履，就成了典型的教条主义。</w:t>
      </w:r>
    </w:p>
    <w:p w14:paraId="40C8947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我有一个朋友销户了。打电话说，他觉得自己根本不适合股票市场。我心里面还是感觉有些伤感，我知道他的行为是绝对错误的，但是他已经被恐惧支配了。从08年入行到今年已经16年了，每一次我的朋友开始销户的时候，可能市场上最后的多头都投降了，基本上很快就是历史大底。08年、13年、 18年都是如此，这一次也同样会如此。人生和股票一样，一定会有艰难困苦出现，一定有一段时间会让人觉得忍受不下去，就是想要放弃，就是想不玩了，但是实际上是再忍忍就过去了。甚至有的时候，我觉得人和人之间最大的差距不，是在最艰难的时候，有的人忍了一忍就过去了，有的人实在忍不住就投降了。其实在整个痛苦的过程中，两者都经历了99%的痛苦过程，只是有些人在99%的时候，没有忍过剩下的1%，同样吃了大多数苦，却没有等到最后黎明到来。现在的这种走势，谁都很痛苦，每天5000只股票都下跌，市场并不在乎你买的哪一只。但市场不可能一直跌下去，可能就是一周或者一天或者一个月整个市场就翻转过来了。市场在绝望中诞生，在犹豫中发展，在狂热中结束，永远都是如此。18年10月的时候，股市每天都在跌，当时我有很多朋友已经彻底没有信心了，他们觉得在贸易战中，中国肯定要失败，当时就对美国心里跪着，感觉起不来的感觉。10月底开始市场见底，连涨了两年。我清楚地记得当时有朋友在6.5卖掉了1000万的盛和资源，当时一共浮亏十几个点，但是他就是忍受不了，觉得整个市场就要完蛋，股票会变成垃圾，人的情绪会滑到无底深渊。后来盛和资源几天之后见底，三四个月左右从6块涨到26。无论生活中还是在股市里，在漫长的人生中，都会有几段非常难熬的日子。就像所有的事情都是在曲折中前进，以螺旋式上升一样，这是事物发展的基本规律。顺利之后就一定会有一段时间回撤或者平淡，然后再继续比较顺利。这个不以人的意志为转移，要习惯，这就是人生的基本运行过程，也是股票运行的基本规律。这个不是心灵鸡汤，这是唯物辩证法的的基本观点。事物发展的基本状态就是否定之否定。也就是说一个事物开始顺利，然后慢慢走向不顺，然后再经过修正和总结，之后又再次得到顺利的结果。这就是否定之否定，这是物质世界运动的必然过程。所以，为什么我经常说好的时候不要看太好、坏的时候不要看的太坏，因为当非常好的时候，事物慢慢就会走向他的反面而变坏，到一定极点的时候又会走向另一个反面。把你的人生看到30年、40年，很多事情你就不会焦虑，也不会去考虑一个月涨不涨，两个月涨不涨的问题了。人生是一个漫长的过程，会遇到无数次艰难困苦，无数次的低谷，但是终将过去。毛泽东《论持久战》里面有：不要被敌人的气势汹汹所吓倒，不要为尚能忍耐的困难所沮丧，不要被一时的挫折所灰心，道路是曲折的，前途是光明的，黑暗即将过去，曙光就在眼前，有力的条件和主动的恢复产生于再坚持一下的努力之中。对于我们个人而言，有什么事能够与教员写《论持久战》的时候那样艰难？对于我们一个国家而言，有什么时候我们所面对的艰难困苦，经济下滑，那甚至是外部环境的恶劣，能够有教员写《论持久战》时，那样国家民族危亡的艰难？我们今天面临的环境和我们自身的力量都要比那个时候远远要强大的多，既然如此，为什么会没有信心我们的国家会越来越好？而我们自己面临的困难也会终将过去。一定要有信心，相信这个市场不会没有；也要对国家有信心，要相信在这种高速发展之后的回调是一种历史的必然，回调之后还会创出新的高点。站在海中看海，波涛汹涌；站在天空看海，风平浪静。市场不是只存在一天，人生也不只是炒股一年，看长远些。</w:t>
      </w:r>
    </w:p>
    <w:p w14:paraId="13E5299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每一次茅台暴跌之后，股市见底，熊市结束？在同一类资产里面，最优质的资产会最后下跌。当最优质的资产最后下跌完之后，基本整体下降结束，然后开始新的一轮上涨。每一轮大熊市，最后下跌的就是茅台，从2013年到2015年，到这次都是一样的。最优质的资产最后下跌！再过50年也都会是如此，这是一个基本规律。什么叫做规律？规律就是不以人的意志为转移的客观存在。房地产也是一样，北京的房子是最坚挺的，也是最后下跌的，北京的房价跌完之后，房地产这轮下降周期结束。所有带有投资属性的东西都是如此。</w:t>
      </w:r>
    </w:p>
    <w:p w14:paraId="703FE5C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各个领域高手和一般水平最根本的差异性是什么？就是稳定性！比如说有些很复杂的球，很难的球我也能打进，但是我可能只是偶尔能打进，但对高手来说，他是95%的情况能打进。对于常规球的处理，我可能10个群里面有8个人打进，但这个只是打了 10个球，而不代表 80%的进球率；对于高手来说，可能简单的球，10个都能进，但当打连续100个的时候，我的进球可能就只有75个了，但对于高手来说，可能能进99个。发挥的稳定性，这个可能就是高手和一般水平的根本差异。世间方寸皆是道场，投资也是如此，各行各业基本都是如此！</w:t>
      </w:r>
    </w:p>
    <w:p w14:paraId="2669A11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稀缺是真正的价值所在。供需最终一定会决定价格，这是整个经济学的真理，甚至是整个社会运作的真理之一。而稀缺，意味着整体的供给是极其稀少的。这个稀缺不仅只有某一种物，甚至某一个人、甚至某个公司、某种独特的护城河，都是如此…他们之间共同的特质就是供给极其稀少，但是需求量极其庞大。钻石、黄金、人类中的天才、某种个人天赋、某种极其稀少的岗位，某个只能生产特殊商品的公司…莫不如此。并且事物的稀缺性和它的价格波动是成正比的，越稀缺的东西价格波动越大，价格波动越大，就意味着拥有越大的获利空间。比如水，这是我们生命之源，任何一个生物都不可能缺少，但是它的供给太大，所以它的价格很便宜，而黄金这些东西基本上毫无使用价值，但是供给有限，所以它的价格就要比水贵很多。再比如说大米、小麦、玉米的价格波动，就远远要低于孜然、茴香、大蒜、洋葱这些。在金属里面，铜锌铝的价格波动就远远低于这些钨钼钽铌钯稀土…等这些小金属。在社会上，博士的稀缺性远远大于本科，数量上远远小于本科的供给量，所以普遍收入也就会更高，所承担的职位也就会更高。观察社会存在的的各种稀缺性，深刻的理解供给与需求之间的关系，就是我们在投资中重点要关注的，甚至是最重要最重要要关注的。而我们在股票市场中，最容易观察到的就是某些稀缺的生产资料。比如说某种独特的矿产，比如钽铌钼锑稀土钡锶…某种全国只有一家生产某种商品或者服务的公司，比如核设备、航空发动机，比如歼20，比如火箭…某种通过国家权力和意志垄断性的企业，比如中石油…某些不可替代还有急难获取的牌照，比如民爆类，全国在十四五结束之后，整个行业只有50个牌照，而且不再审批新的牌照…甚至只有某一个地方能够独特种植的农作物，比如橡胶、棉花、孜然、独特产地的药材…这些都构成了一定的稀缺性，而稀缺性随着供给越小会变得越稀缺越稀缺的东西，价格波动幅度越大，所蕴藏的投资机会就会越大。投资，就是要把钱投到我们正常人用钱也无法获得的生产资料中去。什么样的生产资料是未来能为资本产生最大增殖的？最核心的生产资料是什么？就是那些用钱也无法获得的东西或者无法做到的事。所有别人都能用同样的钱可以做到的事，价值都不大。我们中国这么大的体量这么多有钱的人这么多有钱的企业，如果一个生意特别赚钱，但是别人都很容易就可以去做，那么很快这个行业就会被杀成红海，最终所有人都不赚钱，而且最后在高位产能扩张期，有些人因为设备和生产都是在高成本的情况下进去的，最后亏得非常惨。说一定要找那些有钱也做不了的生意，在我看来那才是真正的价值。什么叫做有钱也做不了的生意，就是你拥有市值这么多的钱，比如说民爆行业吧，有些公司是只有三四十亿，就是你真的有三四十亿，你也做不了这个生意；再比如说某一些国企可以种植药用的工业大麻，可能市值只有六七十亿，在我们国内有六七百亿，你也种不了这个东西，这就是有价值的。要通过股票市场去买那些最核心的生产资料。这就是最核心的。我们普通人能够参与军火交易么？能够参与太空科技么？能够参与大麻种植么？能够在边疆省市经营炸药么？能够自己拥有稀土矿产么？能够在长江上修一个电站像印钞机一样赚钱吗？我们不能，这些是有钱也不能做到这些事情，这也就是最稀缺，最有价值的生意。我们买入这些股票，就意味着我们可以间接的参与到这些有钱也做不了的生意中。我们买入了股票，就是买入了这个企业的一部分所有权，就是买入了这一部分所有权所控制的生产资料。以很低的价格买入，就意味着参与这样生意的成本更低，更有优势。这些不可被替代的企业，就意味着它最多只有周期上涨和下跌的价格差异，而不会整个行业消失掉。比如橡胶，在我们国内只有海南和云南能种，这是由地理条件限制的，别的地方就种不了这个东西。比如白糖也是如此，只能在广西和云南种植，新疆的棉花也是如此。比如云南的锡业股份，比如说陕西金钼股份，比如内蒙的北方稀土，比如做锑的湖南黄金，这些是由独特的地质条件所形成的，无法复制的优势资源，形成了它们的独一无二性。类似的例子还有很多，大家可以在看年报的时候认真看一下主营介绍，会在里面有详细的披露，找到这种独特性，并且深刻的理解他是对于投资而言非常重要的一件事。但是不是找到这种核心就一定能赚钱呢？不一定。因为你还需要把股票买的够低，还需要研究这种独特性能持续多久，还要判断这种稀缺性所带来的长期价值。</w:t>
      </w:r>
    </w:p>
    <w:p w14:paraId="03E9CC9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独立思考是件非常非常重要的事情，甚至是投资里面最重要的事情。如果你的事实依据正确，逻辑正确，那么结论必然正确，如果你不能坚信，你由此得出来的结论必然不能坚信。没有这样的对自己的信任，你不可能在行情最黑暗的时候坚持住你的判断。每一次当行情不认可我的判断的时候，我做的事情并不是怀疑自己的判断，而是重新从源头去看自己的事实是否正确，逻辑是否正确，只要这两样正确，我知道结论必然正确。至于舆论怎么说，怎么看，我就把他当做傻子一样。比如我买一只股票，并没有随着这个板块的上涨而上涨，我做的并不是马上否定，认为自己判断错了。而是重新去回顾它的产品，回顾产品的成本、产能，然后看看我自己的逻辑是否正确，事实是否依然存在，只要事实没有改变，逻辑是正确的，最终得到的结论必然是正确的，只是市场目前错了而已。要做的就是耐心等待，坚定持有，等待市场矫正定价错误。</w:t>
      </w:r>
    </w:p>
    <w:p w14:paraId="44825E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最近爆雷的股票不少。A 股现行强制退市主要分为四类：交易类退市包含连续 20 日股价低于 1 元、市值不足 5 亿元 / 3 亿元等指标，触发后直接退市；财务类退市先实施ST 风险警示，连续两年触及扣非净利润为负且营收低于 3 亿元 / 1 亿元、净资产为负、审计意见非标等情形即退市；规范类退市同样先戴ST，若资金占用、未按期披露财报等问题限期未整改将终止上市；重大违法类退市则针对欺诈发行、重大财务造假等行为，一经认定直接退市。</w:t>
      </w:r>
    </w:p>
    <w:p w14:paraId="6DD68E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毛主席在《论持久战》中，在前期花了大量的篇幅，来分析中日双方的特点，从而揭示出一个很重要的问题就是抗日战争是什么。然后把这个问题写清楚之后，才在后面讨论，在这个基础上如何制定战略战术，如何制定政治方向，如何进行战术方法，如何打仗。这些都属于是怎么做。后来毛主席在《中国革命战争的战略问题》中，在那篇文章中也是这样阐述问题的。他首先根据对中国革命战争的特点是什么的分析，揭示出中国革命战争的根本规律，然后由此产生了我们的战略战术。这似乎是毛主席对文章结构的一种安排，但从实质上反映的则是毛主席对战争研究的一种逻辑顺序。在研究一件事情的时候，一定要遵循这样一种逻辑顺序，即先研究明白是什么和不是什么的问题；然后再研究怎么做和不怎么做的问题。这种逻辑顺序体现的是一种先认识是什么，再转到研究怎么指导的问题的一种认知逻辑顺序。比如对于股票投资来说，我们首先解决的不是有什么方法赚钱的问题，我们首先研究了一个重要的问题是：股票是什么，然后把这个问题解决清楚了之后，再去研究如何赚钱。大部分人把这个顺序搞错了， 先是执着于怎么办，而对是什么的问题了解的不够深入。这个思维方式直接可拿过来用，就是做任何事之前先去了解研究搞明白这个事情是什么，然后在这个基础上再去考虑怎么办的问题，如果第1个问题都没有研究清楚，第2个问题怎么办，应该结果也不会太好。比如我们要对一件事情制定战略，我们首先要做的不是去看哪些战略比较有用，而是要考虑的问题首要是战略是什么？把战略是什么这个问题搞明白了，知道战略的本质，然后在这个基础上再根据自己的实际情况去制定，符合自己的战略。各类事情都可以这样考虑，比如考虑孩子教育的问题，首先应该考虑的问题是教育是什么？为什么教育？ 把这个事情想明白了，然后再去看怎么教育自家孩子，而不是去用人们都做的方式。比如就拿股票来分析：首先要去深刻思考理解股票是什么，从股票这个最本质的定义去理解股票是什么，股票是企业发行的有价证券。这就是股票最根本定义，那既然是企业发行的有价证券，那它的价值和什么有关？在这个定义里面只和一样东西有关，就是和企业有关。好了，到这一步我们就知道它最根本的是和什么有关，和公司有关，然后就去研究企业是什么？企业是以盈利为目的的组织。那现在是不是就可直接得出结论，股票直接和企业的盈利有关。那就去考虑盈利从哪来，是否增长，对国家具有怎样的指导意义，在这个基础上制定我们怎么做，买哪些股票，什么点位买，这就是怎么做的环节，什么是股票？为什么会涨跌？怎么样找到涨跌的规律？也就是赚钱的规律，其实把这些最本质的原因搞清楚，很多事情理解起来就简单多了，这也就是所谓的第一性原理，世间的道理都是相通的。</w:t>
      </w:r>
    </w:p>
    <w:p w14:paraId="55E7F9B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2015年开始，这轮长达10年的熊市即将结束了，甚至已经结束了，市场慢慢好起来，经济恢复信心，大家敢于投资，然后这个时候股票获利也比较多，会进一步促使大家更多的进入市场，这些东西都不是一蹴而就的，不是说出来一个政策一定会反转，或者马上就会怎么样…。那都是不能以发展的眼光看问题的表现。坏的事情不是突然变坏的，是以往所有过程的累积，好的东西也不是一下就好的，也是过程的累积，世界所有的东西都是矛盾统一的，并且在这个过程中不断的量变，引起质变，然后引起矛盾的一步一步发展，这就构成了事物的发展状态。这是世界的真理，是物质世界的基本规则，不以人的意志为转移，一本书有一句话有用，这本书就值得，一天能学习一个点就很不容易了，一辈子能搞懂一个行业就很厉害了，对照现实，突然感觉到知识的强大，很多人觉得读书没有用，是读的太少了，或者读的是故事会 …这些东西。当你知道这些顺序之后，国家下一步出什么政策自己提前就知道了还会惊讶么？在投资中什么东西是变化的根本不重要，重要的是什么东西是不变的。只有在那些不变的事物中才能真正找到规律，只有找到规律才能利用规律。道就是不以人的意志为转移的规律，能够利用规律的人，就是神！</w:t>
      </w:r>
    </w:p>
    <w:p w14:paraId="45FD0A1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周期必将周而复始的出现，每一次都极其相似；不要相信每一次高峰的狂热和低谷的恐惧会有什么不同；时间尺度拉长的五年，股价必将兑现企业的基本面；股票买在低位，识人于微时。贱取如珠玉，贵出如粪土。</w:t>
      </w:r>
    </w:p>
    <w:p w14:paraId="0DD4147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到今天，有些个股三天已经反弹40%了，这和三天前，公司的基本面有啥区别吗？一点都没有。很多时候就是情绪，每一轮最后暴跌的时候，情绪都会没有理智的释放，这种时候买的低，你就只能什么都不做，忍着就可以了。尤其没有杠杆，买在底部，剩下就是忍耐，你不知道市场会不会当天突然跌10%、20%。巴菲特在1987年9月份买可口可乐，当时是40美元一股买的，然后两个月之后美股崩盘了，可口可乐最低的时候跌到了6美元。我们永远都不知道风险什么时候来，我们在市场上能做的东西很少，就是买在底部，忽略短期波动，拿住股票，耐心等两年一倍的速度，剩下大部分时间，就是什么都不做。乐观的时候我们会被贪婪控制，悲观的时候会被恐惧控制。当有一天市场涨到5000点的时候，每一个人都会觉得市场依然会涨，股票天天都是涨停板，会觉得这种繁荣永远持续下去。就像前两天大家会觉得这种悲观的情绪会持续下去，股市需要推倒重来一样。很多人总是觉得可以依靠自己高抛低吸的能力，长期战胜市场，这是不可能的。在市场中最后20%的下跌和牛市中最后20%的利润一样都是幻觉，因为你根本守不住那些东西，很快就会消失的无影无踪。好股票，买的低，然后就是平常心。市场是一个神经病，你不能跟着神经病一起做动作。</w:t>
      </w:r>
    </w:p>
    <w:p w14:paraId="14E6C2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把巴菲特从1958年到2022年所有的写给股东的信都认真的看一遍，今天我们所在证券市场上遇到的事情，美国曾经都遇到过；我们未来将遇到的事情，在道指120年的历史中都遇曾出现过，市场在不停的变化，贪婪和恐惧轮番上演，但人性不变，人性在股票市场的表现，也大同小异。一战打过，二战打过，朝鲜战争打过，越南战争打过，伊拉克、阿富汗打过，911本土被袭击过，两个总统被刺杀过，金融海啸体检过，全球次贷危机华尔街接近崩盘，1929年股灾，1987年股灾，互联网泡沫，一千家公司退市。想一想如果这些事情，放在今天的A股市场会怎么样？我们觉得了不起的事，感觉多危机的事，120年的美股市场经历的多了。太阳底下没有新鲜事。我们未来能够看多远，就看我们历史能够看多久。最近经常在想，如果这些事情出现在国内，A股会怎么样？是不是大多数人认为中国经济就彻底完蛋了，A股就要推倒重来。1987年美股一天之内跌了22%，如果我们国内的A股一天之内跌了20%以上，会不会很多人觉得股市彻底完蛋了，没有前途了？是不是会觉得股票永远都不值得投了？但那时候道指才3000点，现在是36000点。A股的历史太短了，这些特别重要的事情，特别重大的事件，我们一次都没有发生过，可能2020年的疫情股票延后两周开盘，这就是我们遇到的最大的大事件了。很多人觉得今年的经济是30年来最差的，那是因为很多人经历过的事情太少了。未来的市场一定要比现在我们所见过的市场难得多得多得多。而我们未来所要遇到的大事件，一定比以前遇到过的事情大的多的多。千股跌停这个事情从2015年到现在已经发生过22次了，7年发生了22次，每年差不多要发生三次，这个比我们开车去4s店的频率都要高，是个大概率事件。未来30年可以预计每年发生一次，我们都要将遇到30次这样的行情。</w:t>
      </w:r>
    </w:p>
    <w:p w14:paraId="0BA25AA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长期投资而言，最重要的三个投资原则：不懂不投、不上杠杆、不买民企，这些原则不是用来更多赚钱的，是在长期投资中，用来保命的。所谓千年一遇的事情，100年就能有几次；百年一遇的事情，可能隔几年就会遇到一次。要为极端情况，提供大量冗余空间。</w:t>
      </w:r>
    </w:p>
    <w:p w14:paraId="0F930BD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投资15年，第1次在很低的位置被迫砍仓。又是一个上千万的教训，收获到了一个极大的原则，这辈子也不会再犯第2次，那就是永不融资买股票！芒格说的是对的，很多时候其实做不了那么多正确的事情，只能尽量避免做肯定错误的事情。这些年从来没有吃过融资的亏，15年当时4300点，基本上就已经全部空仓了；18年的熊市，除了富控踩雷之外，其他个股跌的并不多，一波反弹就全部回来了。20年疫情开始，股市推迟开盘，开盘之后两天大跌，但是很快就涨回来了。而这一波并没有，是涨了好几倍的牛市顶部开始下跌，经济也没有坏到向股市反映出来这个水平，而且两千七八百点也并不是个很高的位置，整个跌出股灾的感觉了。在两三周之前有一个比较低的股票，上面加了50%的融资，公司的股价很低，买的位置也比较低，基本也很优质，然后觉得50%的杠杆风险也不大。但这短短一周，今天被迫把融资砍掉了不少，明知道那就是最底部附近，但就是不得不砍。第1次在融资上吃大亏，但这也买了一个极大极大的教训-永不加杠杆！不加杠杆可能赚钱速度会慢一点，但是在这个市场上活得久远比赚的多重要太多太多。即使在一轮长期牛市中，黑天鹅事件也无法避免，比如说突发起来的战争像911，甚至是美股崩盘，短期情绪出现巨大的波动。如果导致A股短期之内暴跌，指数来个一个跌停，再跌个百分之七八加杠杆直接就爆掉了，以后再有行情也和自己没有关系了。从30年、40年做投资的角度来说，杠杆是时间的敌人。巴菲特一直说不要借钱，之前没有很深刻的感受，因为从来没有遇到过，只要短短两天，感受刻骨铭心。不用杠杆和不懂不做，这应该是投资最重要的两个原则。在股市上每一次深刻的理解那些大师的话，都是需要极大极大的成本的。现在想想投资这件事情为什么无法在学校教授呢？就是有很多话，很多真理，你读无数遍都没有用，只有亲身经历过感受过，然后才会变成自己的经验，无法教授，但这很可能是赚钱最关键的部分。</w:t>
      </w:r>
    </w:p>
    <w:p w14:paraId="3B8CCB4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昨天有个朋友问我企业的唯一性在哪能看到？还有其他公司的产品，业务在哪去看。我说你找他的上市公司每年的年报去看呀，实在不行看年报摘要。然后问，年报摘要在哪去找？我说连年报都不知道在哪去找，一份年报都没看过，你以前是咋投资的。后来我想了想，市场上大部分人不都这样么。可能投资10年都没有完整的看过一份公司年报，都不知道公司主营业务是干嘛的，有什么优势，上下游的产业是什么样子的？公司的行业地位怎么样？能赚多少钱？行业处于周期的哪个阶段？未来的发展是什么样的？什么都不知道，就敢把几十万上班的钱去买股票，这跟赌大小有什么区别呢？这段时间的下跌很多公司基本面并没有变化，但是市场的情绪太糟糕了，带动整个股价下跌很多。我经历过08年、13年、15年、18年四轮大熊市，加上这次这是第5轮熊市了。在这五轮熊市中，这一轮是最温和的。我买的第1只股票是云铜，2008年9月17号买的。为什么记得这么清楚呢？因为第2天是918，然后推出了40000亿救市计划。当时指数已经从6124点掉到1800点了，之后指数暴涨，个股基本上都是4、5个涨停。涨得特别快，当时就是一两周吧，指数就从1800涨到2300点。然后美国次贷危机开始，我们放国庆假的时候美股崩盘了，指数增长从2300点，又跌回1664点。1664点其实只比9月17号的1800低点只低了不到200点。那时我就想如果当时没有推出40000亿，是不是指数也就跌到1600点就结束了，因为后来美国股市崩盘次贷危机，当时已经是非常非常大的利空了，指数也就跌到1600点而已。从那之后每一次下跌的时候我都会留心政策的变化。我的结论是，政策救市只有短期性的影响，就是只能延缓下跌的速度。长期来看关系不大，无论有没有救市，指数都会跌，一个合理甚至超跌的位置，然后开始新一轮牛市。包括2015年的崩盘，也是当时指数大跌的时候，从5000点跌到4000的时候，国家就开始救市了，但一直没有用，最后指数愣是跌到了2800点，其实3000点以下政府就没有政策了，所有的政策就全部出完了。这800年金融投资最贵的5个字“就是这次不一样！”每一轮上涨，每一轮下跌，没啥不一样的。很难像股市一样能见到如此之多的人，甚至如此之多的社会精英，见识人类群体如此愚蠢的地方。很多人敢在指数在现在的位置翻倍的地方买，现在腰斩了，反而不敢买股票了，开始割肉了，清仓，销户了。更重要的是能够买股票的这2亿开户的人，还基本上都是中国的中产阶级，是社会的精英和支柱力量。群体只会做两件事：锦上添花或者是落井下石。就像《大癫狂》里面记录了人类历史上无数次群体的愚蠢行为。站在我们现代人的角度就觉得不可思议，但是站在当时的角度就觉得合情合理，就跟我们现在好多人5000点买股票，2500点卖股票一样，事后感觉都太不可思议了，但是当时就是群体行为。</w:t>
      </w:r>
    </w:p>
    <w:p w14:paraId="3D26EC6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因为爆发性的业绩，才能带来爆发性的股价！当我们做过很多年投资之后，我们就会知道，其实在投资市场上我们交易的既不是股票，也不是钱，而是自己的思想。你对世界有着怎样的理解，你就会做出怎样的决策，不同的决策必然带来然不同的结果。对于我的整个投资体系，我认为有三点是整个经济运行的真理，也是最底层的思考逻辑出发点。第一，供需决定价格；第二，价格必然兑现价值；第三，价值就是凝结在商品上无差别的一般人类劳动。这就是规律，而规律不以人的意志为转移。对于这个世界的运行，对于整个经济行为的运行，它根本不在乎你知不知道这些规则，也根本不在乎你的行为，这些规则，它都会一如既往的按照这些规则运行。区别就在于如果你的主观行为符合了客观运行的规律，你成功的概率就会大很多，如果你主观的行为完全违背了客观规律，那你注定是要失败的。人世间一切莫不如此，更何况又只是小小的股票市场。企业和股票之间的关系，就相当于一硬币的两面，相互依存而又相辅相成。如果没有股票，企业的价值就不能在市场经济中充分的展现出来；而如果没有企业作为支撑，股价就是无根之水，无土之木。不看基本面而炒股，和炒月亮，炒星星，炒空气没有任何区别，那不是在投资，那是在赌博。如果你根本都不知道自己买的东西是什么，根本不知道买的东西值多少钱，你怎么可能在市场上赢？你怎么知道自己买的贵了还是便宜呢？怎么可能在上涨的时候不担心明天利润就会回吐，怎么可能在下跌的时候不担心呢？很多人买股票之所以会拿不住，甚至会在最低的时候割肉。最根本的就是你买股票的时候，根本不知道自己买的这个企业究竟值多少钱，就跟赌大小区别不大了。为什么我们一定要关注企业的业绩？无论一个企业减员增效，加强管理，开发新产品，开拓市场…等等等等，最终的成果，都会反映在关键的数字上“净利润”。中间无论做了多少事，都是为了最终利润服务的。在我看来，一个企业一年最终最重要的那个数字就是一年到头最终赚了多少钱，这个和我们个人是一样的，你一年的工作收入，最后你口袋里面留下了多少钱。短期影响股价的因素会有很多，比如说消息，政策，甚至外盘的大跌，还有市场的情绪…都会影响股价的上涨或者下跌。市场上任何的风吹草动，都会影响短期的走势，短期的走势是非常随机的。但是如果把时间拉到5年以上，决定股价的唯一因素就是公司是赚钱或者亏钱，这才是唯一。在股价运行的过程中，短期的走势是非常随机的，但是把时间拉长，股价必然会兑现业绩，无论这个业绩是向好还是向坏，最终都会通过股价反应出来。对于不同的企业，利润的增长会有不同，有些企业可能每年能保持10%的增长，有些企业能保持30%的增长，而有些企业，可能是在大周期环境中四五年都不赚钱，但突然当周期景气来临的时候，两三年就能赚之前10年的钱。为什么我们选择主要以资源类的周期股为主？就是因为只有周期股才有可能在2-3年内业绩增长10倍甚至几十倍。一般的公司每年有25-30%的增长就非常厉害了，比如说茅台就是很典型的长期牛股，就是业绩保持着非常稳定的增速。但它的弊端在于需要持有极长的时间才能兑现公司的价值，这个持股周期可能是10年、20年甚至更久。对于如此漫长的持仓来说，对于很多人而言是极其困难的。而周期股的好处在于一般一个周期也就是三到四年就会结束，导致股价在相对短的时间内就会出现剧烈的反应。只有爆发性的业绩才有可能带来爆发性的股价！我们寻找的不是那种业绩每年增长20%、30%的公司，尽管这样的公司，对很多投资者也已经很优秀了，但对我们来说仍然不够，我们需要寻找的是那种爆发性业绩，在三年左右能增长5倍甚至10倍的企业，只有这样的企业，这样的业绩成长才能带来爆发性的股价。对于股票来说，在5年以上的时间长度净利润是唯一能推动股价上涨的因素，业绩暴涨，必将带动股价上涨。股市里会出现某家公司5年内业绩增长，但股价就是不涨的情况，这就是现实中市场出现巨大的定价错误，给与投资者极其优秀的介入机会。比如当公司盈利3000w，市场给出的定价可能是20-25亿，但5年后公司已经盈利3亿了，市场给出的定价可能只是30-40亿，市场定价和公司实际价值在现实层面已经出现巨大偏差，而市场一定会纠正这样的巨大错误，而且往往会矫枉过正，出现股价暴涨，涨过头的情况。我们在市场上真正大的机会并不来自于常规的涨跌，而在于市场出现巨大的定价错误。而市场最终一定会修整这种错误，因为企业的基本面和股价就是价格运动的主要矛盾。企业的基本面，也就是业绩出现大涨，之后这时候股价没有跟上，主要矛盾就会继续扩大，并且更加剧烈，最终一定会通过股价快速上涨，甚至超过基本面的真实情况来扎平这种矛盾。当企业的基本面和股价达到一个相对平衡的状况之后，平衡就会重新出现。等待下一步，要么基本面继续上扬之后，企业的股价跟着上涨，要么企业基本面业绩下降，最后股价跟着跌下来。为什么很多人拿不住股票呢？就是因为大家对企业基本面了解的很少，无法给出一个企业具体的估值。用5毛钱的价格买一块钱的价值，这个真理永远存在，并且永远有效。但对于大多数人来说，真正难点在哪里？真正难点在于五毛钱是自己的，但是你并不知道你买的东西是一块钱的东西还是一毛钱的东西。所以当上涨的时候，你根本不知道你买的东西多少钱的时候你可以出掉，下跌的时候你也不知道，你买那个东西就会跌到什么地方，所以上涨的时候会极度害怕利润回吐，下跌的时候会极度害怕跌到底没有。在这种贪婪和恐惧中不断的轮回，很多人可能花了10年、20年，甚至更久时间在这种红红绿绿涨涨跌跌的过程中，他一直找不到究竟以什么来作为企业衡量的标准，把自己人生大好的时光，很多的金钱很多的时间，就这样白白消耗掉了，十几二十年之后，回头一看一无所获。企业的股价必将兑现基本面。大家看看牧原股份，每次当猪肉价格上涨的时候，股价就会跟随，每次猪肉大跌之后，整个股价就会跌的很惨，很多周期类股票都是这样。我们不需要去预测拐点，预测拐点是极难的，我们要真实地看到产品大涨，业绩增加3-5倍，甚至5-10倍，甚至更多的时候，而股价还没有涨起来，这时候再去进入市场。然后等待市场矫正这种巨大的定价错误，真正的大钱就来自于此。这也是确定性最根本的来源。你不是去预测未来的市场，而是等市场出现巨大错误的时候，等待市场矫正错误，我们在市场上能做的事情是非常少的，就是找到这种很少的业绩，在三四年之间能增加3-5倍的，然后股价没有反应的，买到相对比较低的位置，然后耐心等待，等待市场矫正错误，产生三四倍的上涨。中间尽量什么都不做，因为你不知道市场的矫正行为什么时候开始，当你觉得可以用短线的波动来积累利润的时候，你就有可能在真正上涨的时候把这支股票卖飞掉。你所有的等待都白等了。真正赚大钱的时间只有那么很短的时间，大概只有5%左右，在这5%的时间内，市场会产生剧烈的上涨或者剧烈的暴跌，剩下95%的时间都是平平无奇的。但是你不能认为这些平平无奇的时间是没有价值的，他们就像烧开水一样，当烧水从0度到90度的时候，基本上是没有反应的，但是这是一个能量聚集的过程，只有当能量聚集的足够95度的时候，水才会咕噜咕噜冒泡，99度100度的时候才会真正烧开。世间万物都是如此，必须要有足够长时间的量变积累，然后才会产生剧烈的质变。股票只不过是金融中很小的一块，而金融不过只是经济活动中很小的一块，而经济活动也不过只是人类社会生活的很小的一块而已，适合于大的范围之内的规则，对小的范围依然具有统治性的意义。我们物质世界基本的运行规则质量互换，对于小小的股票市场依然适用。而且在市场矫正错误的过程中，必然会出现矫枉必过正，不过正不足以矫枉的现象，这就是价格运动最基本的状态。跌的时候一定会跌过头，涨的时候也同样一定会涨过头。我相信基本面相信价值，并且相信价格必将最终兑现价值。这是投资的基础，和基本逻辑。如果没有这个基础，没有一个对标股价的锚定物，我们买一只股票和买天上的星星和买月亮和赌大小又有什么区别呢？</w:t>
      </w:r>
    </w:p>
    <w:p w14:paraId="6708067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们是社会主义国家，公有制在我们国家占据绝对优势地位。97家央企，下属上市公司350家左右，这就是中国最核心的资产。然后找这些央企下的上市公司，不要买太大的，太大涨起来太费事，上了1000亿的公司那是留给社保，公募买的，跟咱散户没关系。不要买业绩太差的，业绩太差，有可能变ST，会很久很久不涨。不要买已经涨了两三倍以上的这些公司，最佳的买入位置错过了，就放弃吧。剩下找那些业绩还不错，在底部盘整三四年没动的，价格便宜的，剩下就是集中买入，耐心等，就完了。在中国买股票比在美国，在香港都要容易的多。为什么？因为在国外买股票还是要选股，在中国买股连选股都不用选，这些央企就是中国最核心的资产，国家已经帮你选好了，剩下就是买在低位，然后耐心拿住就够了。然后相信这个国家的发展，相信我们的国运，相信70年的建国还处在这个国家青壮年蓬勃发展的时期。自己唯一付出的就是要有耐心等。买在2500块钱的茅台不叫价值投资，买在涨了10倍的新能源不叫价值投资，在这个市场上永远不要去抱怨市场，永远不要去抱怨国家，不要去抱怨制度，如果没有赚钱只有一个原因，就是自己不行。买的太高了，买的股票太差了，还有就是没有为在这个市场的搏杀做好准备。投资最重要的事情不是每天看盘，也不是盯着那些红红绿绿的k线，更不是在分时图中把自己十几年大好的时间和精力都迷失在其中。找到好的股票，买在相对低的位置，然后就是耐心等。平时做好自己的生意，做好自己的工作，有闲钱的话在低位就不断的买入，把买股票真正当做一个项目，当做一个生意去做。世间万事万物的成长都是需要时间的，一只股票涨一倍，两倍也是需要时间的。而大部分的时间都是在为这个上涨做准备，真正涨起来是很快的，但是我们每个人都很难知道什么时候会确切上涨，所以要做的就是买在地位，剩下的交给时间，然后做好自己的工作，做好自己的生意，不要把大量的时间都荒废在了每天毫无意义的涨跌中。知道一件事情注定发生，要比猜它何时发生重要太多了，而且没有任何人能预测股票什么时候会上涨，一个人告诉你会预测短期上涨的人，不是疯子就是骗子。</w:t>
      </w:r>
    </w:p>
    <w:p w14:paraId="17D6559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上市公司的实控人，即是上市公司的背景，背景强不强大关系着公司前途命运，当公司遭遇极端困境的时候，实控人能拿出足够的资源去拯救公司，这才是我们需要的合伙人。国务院国有资产监督管理委员会（正部级），为国务院直属特设机构，履行出资人职责，监管中央所属企业（不含金融类企业）的国有资产，加强国有资产的管理工作。国务院国资委所监管的近100家央企就是我国实行以公有制经济为主体、多种所有制经济共同发展的基本经济制度的直接体现。央企下面包括各行各业的上市公司约400家，这些核心公司就是共和国经济的压舱石，而它们一旦发生难以预知的危机事件，国务院国资委一般不会放弃，而是调动资源尽力拯救，这就使得购买央企的上市公司具有极高的安全边际。财务报表真实、准确和完整是价值投资的基础。央企执行严格的财务审计，这使得上市公司财务造假极少。2020国资委印发的《关于深化中央企业内部审计监督工作的实施意见》明确提出董事长具体分管内部审计，是内部审计工作第一责任人，内部审计结果及整改情况作为干部考核、任免、奖惩的重要依据之一。国家审计、巡视巡察、国资监管等各类监督制度以及开展整改回头看等都能减少财务造假的情况。企业因经济环境经营不善导致亏损，比通过财务造假虚增利润对公司管理人影响小的多，财务造假会直接影响到公司管理人的官场前途，成本极高。所以买入央企上市公司，不用把时间精力浪费在捉鬼上，普通人能看出的财务报表造假问题，国资的审计人员也能看出来。并且，是中国最优秀的审计人员在帮我们过滤这些公司的财务。另一点比较重要的是当国家经济遇到转型或者低谷期，民企经营压力就会非常大。这个时候造不造假呢？如果财务真实公布产生大量亏损，可能银行马上就要抽贷，可能上游供货商马上就要账，下游经销商就不再给钱了，企业很快就会陷入资金链断裂的境地。如果企业目前数据就已经大幅亏损，可能马上就会死，那换做一个正常的理性的人，应该如何选呢？所以尤其当经济环境不好的时候，投资民企所面临的最大的风险就是财务的真实性。如果连这个我们都无法保证，那如何保证后面有这些数据推导出来的逻辑是有意义的呢？人家造假的也是高手，所以我无法判断究竟哪一家民企是会财务造假，所以我采取的方式简单粗暴，所有的民企我一只都不买。尤其当经济环境恶劣的时候，在我们国家这些最核心的央企国企有人会管，会有政策，会有资金支持，度过寒冬，但是大多数行业大多数企业会活得很艰难。我们的投资不是只有一天，也不是只有一年，甚至未来10年20年30年都会在这个行业里面度过，所以活得久是非常重要的，我们买央企最重要的就是建立在防御和保守的基础上。保证了我们所研究公司的财务的真实性，也保证了，我们所买入的就是中国最核心的资产。那为什么国企里面，我们只买国务院国资委和省国资委持股的股票呢？面对经济很不好的情况下，企业利润大幅回调，行业困难的时候。那些国务院国资委直接控股的央企下属可能有几百上千家，公司上市的只有几家，当一个公司出现经营上的困难，甚至出现巨大风险的时候，对于母公司而言，做一个重组是很简单的。他可以把下属相关的企业合并了，业绩就会变得好看，公司的性质甚至都会发生变化。省国资委也类似，因为每一个省国资委下面都有很多企业，万一一家企业出现问题，可以很容易完成重组和救助。但是到市一级的国资委，能力就差很多，可能一个是上市公司都没有几家，万一真的出现巨大的风险，是没有能力救助的。长期投资最重要的两个字是长期，长期意味着在我们生命可投资的时间内，这个行业甚至这个企业还是存在的。比如资源，比如军工，我相信在有生之年这些行业都是存在的，国家的军费也是会一直随着经济增长的。在我有生之年，大概还有40年左右的时间内，他们会有一个长期的持续性并不是持续增长，而是它会持续存在。周期股不能像茅台一样持续上涨，但是每三四年他就会遇到周期的上行和下行走的会非常有规律，这就意味着我们持仓的周期不需要太长，每几年就会有一次大的赚钱的机会。能够长期20年30年持仓的人是极其罕见的，我自认为是做不到的。所以我们将自己的分析周期和持仓周期大概定在了3-5年左右。</w:t>
      </w:r>
    </w:p>
    <w:p w14:paraId="403BE34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只买央企或省国资委控股的国企；不买任何民企；一定要看到业绩四年之内爆发式增长5-10倍；或者单年三倍以上增长；或者产品价格产生大幅上涨，再进场买入；主营占比要集中，专注于一个领域；业务模式简单，赚钱方式简单可理解；产品或服务独一无二，不可替代；私人有钱也做不了；市值小于200亿，市值越小，产品越小众，价格波动幅度越大，越有暴涨的机会；低价低位，两年以上盘整；在一个行业，要有独特的优势，让资本没有选择，只能选择它；永不用杠杆；永不做空；永不追高，卖了就等下个周期；永不保本做生意，确定能涨到翻倍以上。</w:t>
      </w:r>
    </w:p>
    <w:p w14:paraId="320210C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界上所有的物质运动形式，都是在曲折中前进，螺旋式上升。在一段时间的高速发展之后，一定要让自己有意识的慢下来，人为地控制住速度。把这一段高速发展过程中所累积和吸收的人、事、物，做一个巩固。在快速发展过程中一定会累积很多问题，但是快速的发展会掩盖这些问题，以至于很多危险在不断积累的过程中，反而会骄傲自大，无视风险。百胜必亡！这种高速狂奔中，一旦出现巨大挫折，就有可能将前期发展过程中所积累的问题全部爆发出来，一败而亡。项羽如此，苻坚如此。要让生命刻意慢下来，让一切的事情从容的展开。</w:t>
      </w:r>
    </w:p>
    <w:p w14:paraId="5CBEC92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书可能是这个世界上投资收益比最高的事情了。今天双11，一共买了3000多块钱的书，这二三十本书里面即使有一句话对我有用，就远远值回买书的钱了。何况，可能会有两句有用呢，就爆赚了。投资真正的功夫不在市场之内，不是每天盯着股票和那些红红绿绿的涨跌，而是对这个世界有一个宏观的思考，对行业，对周期，对企业，有基本的理解。在股票上赚的钱，是现实你内在思想的奖励。我们一个人的人生时间很有限，精力也很有限，而且经历的事情都很小，如果很多事情都让我们自己去经历一遍，失败的代价和时间是远远不够的，可能再活几辈子都不够，所以从别人身上汲取经验和教训，汲取智慧和勇气就显得尤为重要。有很多我们现实生活中发生过的事情，在历史上都发生过无数次了，不需要我们太聪明，只要看看在相似条件下会发生什么事情，就基本可以预知未来，没有那么复杂。金钱，房子，事业，权利，地位…这些东西都不是真正自己所拥有的，这个世界上真正属于自己的东西，就是能够成为自己生命一部分的东西。不能成为自己生命一部分的东西，不能融入自己生命的东西都不重要。</w:t>
      </w:r>
    </w:p>
    <w:p w14:paraId="18D331A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一个行业，连七大姑八大姨这些最外行的人都开始集体赚钱，那么行业即将到大顶，崩溃在即。如果一个行业集体亏损，最资深的从业人员都开始退场转行，那么大底将至。一切都是供需决定的。衰退三部曲：去利润，去产量，去产能。繁荣三部曲：增利润，增产量，增产能。</w:t>
      </w:r>
    </w:p>
    <w:p w14:paraId="7B1C064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回看历史，大家总是觉得自己为什么不能在900多点的时候拿着股票，为什么不能在1664点的时候拿着股票，为什么不能在2400点的时候拿着股票。但是当自己真正身处900点，身处1600点，身处2400点的时候，除了恐惧还是恐惧，再给10次机会，很多人依然拿不住股票。很多很多人，当重大机会和时代的机遇出现在面前的时候，反而不敢去投身其中，只敢用很少很少的一些资金去试探性的投入；而当整个市场已经极度繁荣，极度疯狂之后，为了赚最后一个铜板，却敢把整个身价全部押上。几百年的投资本质从来没有变过，群体共识在关键时刻总是错了，在应该贪婪的时候选择了恐惧，而在应该无限恐惧的时候选择了奋不顾身的贪婪。坚持和扛一扛的勇气和胆量，如果都没有，这个世界凭啥让你赢呢？从古到今，在这个世界上从来都不是最聪明的人胜出。现在市场是很难，但不是我们一个人难，而是所有人都很难，全世界都很难。黎明前的黑暗中，需要的不是惴惴不安，也不是需要自己的小聪明去分析那么多次要矛盾，而是相信常识，相信11倍的市盈率的上证指数，历史会一次一次重现，这就是历史大底部。底部从来都是一个区，不是一个价格，那个价格只有走出来的时候，你才知道那一天的那一分钟才是底部，但猜那个没有意义。因为你的成交不可能在那个地方完成成交。相信常识，相信11倍左右的市盈率，在历史上一次一次重演的常识。相信历史上出现过一次的事情，不一定会出现第2次，但出现两次的事情一定会反复出现，第3次，第4次。相信我们这个国家的未来，剩下的就是耐心等，等待政策，等待各种市场的情绪，慢慢消化利空的因素，慢慢多方的力量压过空方的力量，剩下的就是自己的意志。没有意志能够忍耐痛苦的人，做什么都会失败。无论炒股，还是工作，还是做生意都一样的。</w:t>
      </w:r>
    </w:p>
    <w:p w14:paraId="695165B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段时间市场一直跌，很多人成为惊弓之鸟，今天快放假了，在朋友处喝茶，聊到一个问题：为什么很多人很勤奋努力十几年，在股票上都不能稳定赚钱？我觉得一个重要原因是：绝大多数人根本没有重仓过一只股，真正赚过大钱。为什么拿不住股票呢？因为从来不知道在股票里面真正赚钱的方式是什么，从来没有在一只股票上赚过大钱。没有经历过，也就无法去复制它。在投资里面失败不是成功之母，失败只是告诉你这种方法不行；成功才是成功之母，当把一只股票能够从头做到尾，赚一波大钱，以后对整个市场的看法和对炒股赚钱的理解就会完全不一样。大部分人从来没有大仓位的赚过一次大钱，所以他们在市场上从来没有成功的经验。很多人说我以前一只股票涨了5个板、6个板，但是只买了10%的仓位，5%的仓位，这有什么用？离开仓位去谈涨幅都是耍流氓，除了自我安慰，毫无意义。你不信长线，是因为你根本没有在长线上感受过巨大的利润，你一定要在股票上赚一次大钱，才能突破你现在对市场的认识。有这么一次，你就知道怎么赚钱了。这一关过了以后，什么心态呀，情绪啊，市场的涨跌啊，持股呀，就都过了。给一个标准：通过自己的分析，研究，判断，重仓，把一只股票拿到翻倍甚至翻两倍，才会有切身的体验。我们周围的很多人，忙忙碌碌炒股10年，最终的结果，不亏钱，已经是比较好的了，更别说赚钱了。10年的时间，10年的精力，10年的金钱都白花了。研究透、满仓买、买在低位，最多三只股票，总资金就应该增长到10倍。研究透，让每一只股票都赚钱，不做割肉和止损，就会减少资本的无效消耗。大部分人对资本的无效消耗太多了，加上手续费，加上滑点，再加上印花税，一年下来辛苦钱都赚不到。很多人觉得亏个几千没事，止损割肉了，下一次赚回来就好了。觉得两三千块钱割了就割了，下次赚回来就行，但怎么知道下次能赚回来呢？连续割十次都是有可能，在连续割肉之后，你的资金数量就会越来越少，赚钱的比例就会越来越难。股市并不是一个勤劳致富的地方，更多的是对数据的研究，是对认知的兑现，赚钱的能力必须是可复制的，稀缺的是从10倍再赚10倍的能力。如果一只股票能够满仓了，赚两倍三倍的利润，能够从头拿到尾，经历中间所有的涨跌，回调，曲折，所有的焦虑，恐惧，兴奋。一只股票就足够改变你所有的投资观。一定要通过自己的分析研究，重仓一个股赚到大钱。熬的过程有点生不如死，特别是一倍后回撤掉60%以上，很痛苦，还得继续熬着熬着半年以上。但熬不过你就一直突破不了。大家周围看一下，为什么很多有钱人生意破产了之后还是能起来，但是大部分普通人收入会一直在一个相对稳定，但是比较低的状态，一直起不来了？我觉得一个很重要的原因就是有钱人即使破产了他们还知道怎么赚钱，因为他们曾经有过这样的经历，即使在不同的行业，把它复制一遍就要容易的多。股票也是一样的。如果一只股票你曾经重仓拿过一倍两倍的利润，你对一天10%的涨跌幅都没有兴趣。也不会对每天三个点五个点的波动兴奋或者沮丧了。今天市场大跌，很多人在盘中会感到恐惧，在慌乱之下就把股票抛掉了，成了市场上的惊弓之鸟。但如果恐惧都克服不了，如何在市场上赚大钱？下跌不是最恐惧的，真正连续拉板的时候，那个时候内心才是真正恐惧的时候。因为那个时候每天开盘的每时每刻都想获利了结，你的内心时刻会恐惧回调。5个板之后，你内心感到的不是欢喜，而是每天都是更多的焦虑和恐惧。满仓5个板，估计心脏受不了，但一波行情拿一年甚至一年半，真正赚钱的就是那五六天，一定要在场！</w:t>
      </w:r>
    </w:p>
    <w:p w14:paraId="40B4A7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到两幅有意思的图，一张是硅谷银行股价快归零了，一张是美国科技股和标普指数的对比。为啥会有人觉得美股比A股简单？因为大家都觉得自己买美股，不会碰到这种股票，绝大多数人都会高估自己的能力，而低估市场的难度。美股目前，纽约市场有3285只股票，纳斯达克市场2719只股票，美国证交所275只股票，一共6279只股票。除了七大科技巨头，上涨的股票不到30%，大部分十年基本处于不涨或者下跌的状态。大部分A股投资者，买了茅台可能也拿不住，更何况不一定在低价能买入；又怎么能觉得在接近七千只美股中可以买对这七只科技巨头，并且拿住呢？股票投资就是极难的事，为什么很多人觉得自己开个户，转点钱就可以在市场上简单的获利呢？如果这么简单，以股票的赚钱速度，谁还去做朝九晚五的工作？谁还去辛辛苦苦的做生意？90%以上进入股票市场的人，最终结局都是亏损的。换哪一个市场都一样，自己的认知和能力是根本，内因永远起决定作用。不要抱怨制度，不要抱怨市场，找好的企业，买在很低的位置，耐心等。把买的每一只股票当做一个生意来做，当做一个项目来投，大家做生意做项目，一年赚多少钱觉得合适呢？就按照这个标准来要求股票。这个世界上，从来没有哪的钱很简单的就能赚到。所有的事情，能有成绩，都需要时间的沉淀，都是时间的函数。</w:t>
      </w:r>
    </w:p>
    <w:p w14:paraId="408A5E3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智商不高，中人之姿，所以我就自己这个智商，一辈子把一件事情弄通了就很不容易了。从另一个方面来说，我觉得在股票上，我的智商都能赚钱，其实大部分人都应该能赚钱的，就像巴菲特说的那样，投资成功不是一个需要很高智商的事。起码在股票市场上，不要相信那些专家比大家自己强。人类历史上最强大的量化公司-长期资本投资公司。里面汇聚了两个诺贝尔奖得主，一个美国前财政部长，华尔街顶级的套利之父，以及上百个各个学科的博士。我之前看过一本书《赌金者，长期资本管理公司的升腾与陨落》。当时长期资本管理公司被称为地球上智力密度最大的公司。我曾经有段时间想搞一个量化类的公司，大概是15年、16年。当时把关于算法类的书都买来看了。后来我觉得我做不了这事，这本书对我感触挺大的。其中一个主要的方面，就是我自认为智力不够，不足以设计出超额收益的模型，并长期战胜市场。还是去抄巴菲特的作业简单些。我以前看过一本冯诺伊曼的传记，当时看完之后内心的体会只有两个字“绝望”。诺依曼据说在6岁的时候，8位数内的加减乘除可以心算，12岁完成了微积分，22岁就获得了数学博士学位，精通四国语言。据说，对于他读过的文献可以过目不忘，过几年之后还能原文背出来。看了之后，我就知道我这一生，只能做个平平凡凡的普通人。很早的时候我看拿破仑的传记上曾经说过一件事，他曾经有一次在军事学院被罚关禁闭，两天时间看完了《汉谟拉比法典》。20多年之后他在制定民法典的时候，居然能够大段大段背出来。后来我看完了冯诺伊曼的传记，看完了列宁的传记，还有写毛主席的书，我觉得人类应该真的是存在这样的人的，只是我们大多数人的智力太平常了，远远达不到这个程度而已。我那时候就意识到，我这一生，就只能做个平平凡凡的普通人。到我现在这个年龄，回头看。反而是我曾经读过的，大量的物理，大量的历史，大量的哲学，对我赚钱，做事的帮助是最大的。大学几年学的课程基本没什么太多用到的地方。比如热力学第二定律，在生活中也处处可见，牛顿力学三大定律，适用的范围是所有宏观的运动的物体。股票是件很小很小的事情，这些支配着我们世界最稳的运行规律，对股市都是起支配作用的。股市的运动也不可能单独脱离这些规律而存在。股票市场不过只是金融的一块组成而已，而金融不过是国家经济的一部分而已，国家经济不过只是人类社会生活的一部分而已，而人类不过是自然界万物中的一种而已，自然界的万物只是我们这个地球系统中的一部分而已。在物理学中对天地万物都能起支配作用的定理，对股市来说就是降维打击，一群疯狂的人会把股市带到什么方向？一个政策会对人的行为产生什么样的影响？这些东西都是写进心理学的，是被实验论证过的。所以人的大部分行为都是可预测的。群体行为就像运动的星球一样，它的体量越大，其轨迹是越可以预测的。而心理学不过只是社会科学的一个很小的分支而已。如果一个人把一生大部分的时间都只是放在股票的涨涨跌跌，一生可能会成为股市高手，但不会在这个领域有太大的成就，甚至任何一个领域都是如此。如果不能跳出来去看这个领域，不能用其他领域的相通的道理互相论证，而只是沉迷于自己在这个领域中的术的追求，那一生的成就必然有限。日月交替，四季轮回，成住坏空，生老病死，这些都不是以人的意志为转移的，这就是道。很多人觉得股市的运动是随机的，或者说是不可预测的，甚至是脱离我们物质和社会的。只是大多数人从来没有想过这些原理会在股票里面依然起支配作用，甚至大多数人根本不曾真正的理解过这些基本定理和基本的逻辑，所以这些世界上最基本的法则，只是被绝大多数人永远留在了考卷上而已。也从来没有想过，这些支配着我们整个世界运转的基本规律，还能用来指导人生，指导实践，指导我们每一个决策。牛顿三大定律，惯性定律，加速度定律，作用力与反作用力相等，大家自己可以试着分析一下，有哪一项不符合股票的运动？或者有哪一项没有支配股票市场的运动？不止如此，读书不能读死了，一定要想想怎么运用？世间的大道理基本上是相似的。指导朱元璋建立明朝开国的高筑城、广积粮、缓称王的战略，能不能作为一家初创公司在壮大之前的指导战略？孙子兵法中所讲的非利不动、非得不用、非危不战的原则，能不能作为我们理智的处理事情的标准？将天地道法能不能作为我们在初始状态下衡量一件事情能不能做成的基本评价系统？把自己最强的能力作为杠杆的支点，把自己能够调动的资源作为杠杆的长度，使用同样的力，就能达到几倍的效果，人生事业，不就是如此。所以股票有多难吗？你知道它的最关键的因素和它受一些基本定理的支配，你就知道，有些结果，当原因产生的时候必然出现就够了，哪有那么多不确定的事情？读书也是符合唯物辩证法的，也是符合物质世界运动的三大基本规律的。足够的量的积累，才能让知识融会贯通，才会产生质变，多读就好了。</w:t>
      </w:r>
    </w:p>
    <w:p w14:paraId="3BAF81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股票这种只能上涨赚钱的东西，买的低是最大的优势，以后所有的操作都是现在买在低位的基础上的。难道3000点比3500点更危险吗？在基本面确定的情况下，难到一只股票跌到10块钱的时候，比40块钱更危险吗？后面的行情没什么看的，3000点附近就是很低的位置了。在股票市场上进场的位置，最好的地方，只有一个：就是在市场血流成河的时候，哪怕流的是自己的血！</w:t>
      </w:r>
    </w:p>
    <w:p w14:paraId="718FBA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有人会在持股过程中心态不好？为什么有人会拿不住股票？在投资中，我觉得根本不存在克服心态这个问题。假如大家穿越回15年前的北京，买了一套房子，即使中间有国十条，即使有08年金融危机，中间都是房价暴跌的时候，相信大家一定能够拿住这个房子，不会随便卖掉。因为你今天的眼光，你知道他值多少钱！投资也是一样，你清楚知道你花5毛钱究竟是买了一块钱的东西，还是买了一毛钱的东西的时候；当你清晰的知道你自己买的东西究竟值多少钱的时候，需要克服心态么？重要的是要真正知道自己买的东西到底值多少钱。大多数人之所拿不住股票，就是因为他们根本不知道自己买的东西值多少钱。贪婪恐慌皆来自于此。所以对于价值的判断，这个东西不只对股票很重要，对人生其他的事情都一样重要。</w:t>
      </w:r>
    </w:p>
    <w:p w14:paraId="0BCF7F3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论在哪，总能遇到白痴。连企业值多少钱都算不懂的人，还能妄谈跟不跟庄的问题？见过庄吗？还是只在自己的幻想和书里面见过？都看不懂哪些是建仓点哪些是接盘点，这些都看不懂，还在股市里面敢谈价值，敢谈盈利，不是扯淡吗？比如拿出来最简单的双环科技，一年生产三聚氰胺多少吨？成本多少钱？一年生产尿素多少吨？成本多少钱？一年生产硝酸铵多少吨？成本多少钱？新疆整个硝酸产能是怎么样的？占了多大的比例？竞争对手有多大市场？其他新疆的民企产能有多高？多少的硝酸作为生产原料对他们的成本有多大影响，对他们的利润又产生多大影响？一年运输天然气多少立方？成本多少钱？未来两年这每一项产品的价格大概能达到多少？每一项业务预期的利润大概能达到多少？然后总利润能达到多少？公司正常估值应该达到多少？现在估值多少？中间有多大的利润？两年到三年时间这个利润有没有超过一倍？如果一只股票连一倍的涨幅都达不到，连买的价值都没有。这些还都只是企业价值的基础。这些东西都不知道，还敢说自己在炒股？拿着图形去买股票，跟买彩票有啥区别？你敢不敢自己有一个亿全部买一只研究透的股票？如果你对一只股票都不敢满仓买，你买一股都是在赌。投资投的不是那个概率，即使那概率是70%、80%、90%都不行，剩下10%就会让你产生巨大的亏损，会让你的资金产生巨大回撤。投资投的是100%要出现的确定性，连这个确定性都找不到，还指望在股票市场上获利？人不可能真正理解自己从来没有见过的东西。每个人都是井底之蛙，只不过这个井口的大小有天壤之别。大多数人问问自己：股票是什么？连这个最本质的问题都搞不清楚的人，还指望在市场上用一些花里胡哨的技巧来战胜市场，太高估自己的智力了。几百年来投资的本质从来没有改变过，就是好的公司，独一无二的资产，买在尽量低的价格，然后耐心等市场疯狂，出手卖掉，中间什么都不做，等就是极难的操作。等那个最确定的点，那个风险最低，利润最大的点买入，然后等待市场疯狂的时候卖出。投资不是一个风险高利润高的行业，而是只有在风险最低的时候，才意味着潜在的最高回报利润。股票不是一个一本万利的事情，它是个万本万利的生意。大多数人根本无法理解时间的价值，人一生做10只股票就足够富有了。我们来市场是赚钱的，不是为了收集股票的，也不是证明自己在市场，多么牛逼，多么聪明的。很多人来市场，只是为了证明自己的操作有多么高明，自己做对了多少次，自己分析多么准确，但这些有毛用，最重要的是看看自己的钱包有没有变鼓；看看每年年终的时候最后收盘的那个数字有没有增长。你自己可以说的天花乱坠，可以觉得自己有多么牛逼，正确了多少次，但这些东西有毛用。5年、10年看看自己在股市赚钱了没有？看看耗费了无数的时间，无数的精力，你收获到自己想要的财富了没有？你的钱，最终不会陪你自己演戏。</w:t>
      </w:r>
    </w:p>
    <w:p w14:paraId="2476F62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票最基本的规律就是知道股票是什么？股票是公司发行的有价证券。它的主体是公司，它的价值是发行的有价证券。那股票最核心的东西是什么？肯定是公司，继续往下推，那么决定股价最根本的力量是什么？当然这是公司发展的好坏情况。从长期来看公司发展的好，股票涨得多；公司发展的不好，股票涨得少；公司年年亏损的股票，最终ST或退市。这些都不是需要太高的智商就能推出来的东西，这就是核心。在股票投资中的道天地将法是什么？道，一个是指人力所不能影响的事物发展的基本规律；另一个就是影响我们每一个人都息息相关的国运。天，就是天时，1600点买股票和6100点买股票，即使买的同一只股票，但是结果会截然不同，这就叫天时。地，就是地利，你可以在股票中理解为行业。买上升期的行业和买下降期的行业也是完全两码事，即使在同样大牛市的情况下，涨幅也是千壤之别的。将，第一就是企业的管理层，第二是买卖股票的人，比如同一只股票，我买和大家买，可能都涨了两倍，但是我能做出三倍的利润来，这就是不同。法，就是交易的规则，哪些股可以买，哪些股不能买，在什么位置买，在什么位置卖，中间怎么操作，怎么交易，怎么调研，怎么执行，这就是法。如果把道天地将法这些看作一个完整的操作系统的话，大部分人将绝大多数的时间和精力都放在了最后一个，法这上面来努力了，还努力的不对。即使把这一部分技巧打到满分，也不过只占20%而已。所以之前我一直给大家说，可以试着跳出股票市场去看股票。如果我们只是在一个屋子里面，我们就只能看到这个屋子里的样子，如果我们向上拔高50米呢，整个北京市都能看到；如果我们向上拔高500米呢，整个河北平原都能看到；如果我们向天空拔高1000米呢？燕山以北，大河以南，太行以东，东海之西，全部都是在我们的眼界之内。不能总盯着股票来看。</w:t>
      </w:r>
    </w:p>
    <w:p w14:paraId="1F92CD7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学习炒股的过程：第一阶段，基础财务知识，投资的第一步，是要弄懂把钱投给什么，而解决这个的主要方式，就是要学会看懂重要的财务数据，会计是商业世界通用的语言，不需要太精深，财务的三大表：资产负债表、利润表、现金流量表这个能看得懂。推荐看《财报就像故事书》，读完之后，建议看完一百家公司的财务报表作为练习。这是做任何商业和投资分析基础中的基础。第二个阶段，了解行业的特点，财务知识掌握了之后，就是对于各个行业做一个大概的了解，每一个行业都是不一样的。有了基础的财务知识，就能看懂各个行业数据的比较特点了。比如做餐饮的全聚德和做中药的同仁堂，比如石油行业中国石油和运输中国远洋，比如做矿山开采和做生物技术的行业都完全不一样的。他们生意的模式，未来的走向，都是不一样的，走完这个阶段，你就能发现，我们现实生活中赚钱的机会到处都是，只是有的值得去做，有的不值得去费事罢了,基本上已经知道以后钱应该投向哪个方向，未来那些行业是有前途的，那些注定是夕阳行业。经过这个阶段，以后几十年的时间，很少会有别人叫你投资的项目可以骗到你，因为你对各个行业都有一个基础的认识，一旦有项目超越了基础的逻辑，很可能孕含着巨大的风险，甚至基本能判定为骗局。第三阶段，大量深入研究上市公司，去大量看上市公司的年报。在上市公司中找到本行业最优秀的公司作为行业的参照物。比如你准备给朋友的餐饮项目投资，但你又不懂餐饮，怎么办呢？去看全聚德的年报，看它的成本，毛利率，资本回报率。同样是餐饮行业，也就意味着行业是相同的，经营方法，利润模式基本上相同，而上市公司作为本行业拥有最大优势的企业，有资金，能招聘到本行业最好的人才，进行最好的管理，你们未来投资的这个餐饮项目，做到最好，就是这个水准，你就知道该不该投，有没有价值投，也同样在投之前，你就知道你们的项目以后大概能赚多少钱，会遇到哪些困难，未来大概是个什么样子。很多时候我对未来判断的比较准，不是我比别人聪明很多，而是我站在基础的数据之上，所以我能看到全貌，能看得更远。对一家公司而言，重要看这6个方面，控股股东：你要知道谁是这家企业真正的主人，他的能量，他的资本将直接决定企业的发展。主营业务：做公司和个人成长一样，要专注，才有可能成长为行业最有竞争力的企业，什么都想做的企业，往往什么都做不好。多元化发展的企业，往往形成的不是各个业务之间的互补，而更大的可能是分散了力量，各个方面都失去竞争优势。业务独特：最好是独一无二，这是真正有价值的地方。比如茅台、云南白药、双汇发展、海天酱油、同仁堂，这些独一无二的业务，独一无二产品或品牌，会持续产生竞争优势，任何一项投资或项目，一定要它找到独特的竞争优势在哪里，如果找不到，不可能产生竞争力的，黯然收场基本从开始就是注定的。毛利率要高：要能够持续增长，持续赚钱，有持续的现金流。这样的企业才能快速的扩张，有现金储备，遇到问题才能扛过去，有机会也才能进行扩张，这样的项目才能让你的投资产生几倍几十倍的增长。买在行业拐点：产品价格拐点，或企业业绩拐点，或市场周期拐点，那个点就是跌势已经过去，新涨开始的那个点。那是风险最低，利润最大的进场位置。不要追高去买，投资市场机会很多，没有不可错过的机会。大家都扎堆干的事，基本没前途。买得低：在一样东西还没有涨起来时，低价低位的时候进场买入，大家都开始讨论在这件事上赚了多少钱时退出。巴菲特总结的很经典：在别人恐惧的时候贪婪，在别人贪婪的时候恐惧。第四个阶段：宏观理解，大量阅读，融会贯通：阅读的内容有两方面，一是阅读国内宏观经济方面的文章，包括经济指标，经济数据，地产商品等各个方面的文章，《经济观察报》《中国投资》多读这两份报纸杂志。另一个重要的阅读方向就是去阅读国外资本市场两百年来那些穿越时空的经典，更深层次的思考投资的本质，价值的本质，商业的本质，经济的本质。大量阅读的作用是帮助把前期的那些学习的各个知识融会贯通。</w:t>
      </w:r>
    </w:p>
    <w:p w14:paraId="508DC79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投资市场上是可以确定赚钱的。投资就是在12月份买7月份的温度，投的是百分之百要出现的必然事件。就如春夏秋冬，四季轮回，日月交替。股价必定兑现业绩！放在短期来看，决定股价的因素会有很多，比如政策、热点、市场心理、甚至外盘波动…都会对股价产生很大的影响。但是如果把时间周期拉长5年以上，决定股价唯一的因素，是唯一，而不是之一，就是公司业绩的巨大变化。买股票就是在买入公司一部分一定时间内的所有权。股价和企业就是一对矛盾的对立统一，就像一个硬币的两面一样。如果没有股票，企业的价值不可能在资本市场上得到充足的反应；但如果没有企业，股票就是无根之水，无土之木，和空气一样没有意义。像这样企业利润大幅增加，而股票市场却没有反应出来，两者之间的主要矛盾一定会被市场扎平。企业业绩和股价长期的背离不可能持续下去，怎么可能不出现爆发性的上涨？业绩和股价的大幅背离就意味着主要的矛盾已经产生了，暴涨的基础条件已经具备了，暂时没有上涨，是因为在积累，还没有达到股价从量变到质变的那个零界点。业绩大幅增长导致股价爆发，这个上涨是必然性，是决定性因素。哪天上涨，哪天完成整个从量变到质变的积累，这是偶然性。偶然性影响过程，但不决定结果。就像我们每一个人的生命注定要走向死亡，这就是生命的必然性；但是我们每一个人就会度过和别人截然不同的一生，这就是偶然。必然性是确定的，而偶然性有很多随机的因素。但所有的偶然都无法避免必然产生最后的结果。投资也是如此，投的就是必然要出现的结果，而不是中间偶然出现波动的过程。</w:t>
      </w:r>
    </w:p>
    <w:p w14:paraId="72951E2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没有对基本面深刻的理解和对价值准确的判断，在市场上是很难赚到大钱的，因为一有风吹草动就会动摇你自己的信心，你就会随着市场的波动而让自己的心理上下起伏，会把股票做成一件痛苦的事情。我们所有的决策都来自于公开的信息基本面的研究，能够在整个市场下跌15%的情况下，我们的业绩依然保持非常良好，这更进一步证明了基本面的重要性。买股票就是买企业，企业的基本面是所有买入最根本的依据。在市场中我们能做的事情是很少的，我们无法知道哪天会拉升，我们也不知道短期的波动会因为什么引起，我们能做的，就是在基本面确定的基础上，尽量买在底部，然后耐心等市场发现股价与基本面的错配，市场重新纠错。我们很难通过高抛低吸或者抓住短线的热点去持续赚钱，对于大部分来说这是极为困难的。短期的走势是随机的，是无法预测的，最重要的是对必然下注，然后在市场真正拉升的那几天要在场。因为有价值判断，所以我们用5毛钱买了一块钱的东西，首先把自己立于不败之地。因为有周期，所以我们知道整个的价格波动运行到哪一步了，我们是买在了底部，还是顶部，周期就是真正的大势，是必然要发生的事情，这就意味着投资是具有确定性的。有好的心态才能真正拿得住股票才会有大的利润。把股票想成真正的生意，真正的项目，真正的理财，问问自己：这个生意这个项目两年能收回成本，并且赚一倍是不是好生意？问清楚自己的心，诚实的回答自己。你就知道你一笔股票该不该投，你就知道你该不该持股。盈利是需要时间的，股价的上涨也是需要时间的，这样的心态才能拿得住股票，才能在股票上真正赚钱。矫枉必将过正，不过正不足以矫枉，这是宏观层面，价格运动最重要的规律和基本形式。如果把基础的价值线作为股价波动的中枢，一只股票跌到正常价值，那它绝对不会停止甚至反弹，它一定还会向下走，我的经验大概是30%的幅度，向上暴涨也是一样的道理。</w:t>
      </w:r>
    </w:p>
    <w:p w14:paraId="6E8FF9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好的公司要有好的价格才值得购买，对大资金而言，买入的成本决定了持仓的勇气。买的够低，是投资最重要的事。买股一定要看月线，月线位置要处于历史相对低位。有优势的买入价格，才能为未来的操作留下足够的空间。公司主营业务占比不能低于75%，什么都想做的公司，很大的可能性不是资源优势互补，而是什么都做不好，丧失主营业务竞争力。最近三个季度净利润持续增加，一定要等到年业绩产生明显变化之后再进入，这是股价爆发的最重要的推动力。行业整体业绩没有大的改善，个股很难走出几倍的爆发性行情。连续三个季度持续性的业绩增长，而股价没有涨，就是极好的进出机会，几乎在未来一到两个季度内，股价极有可能走出一两倍的行情。</w:t>
      </w:r>
    </w:p>
    <w:p w14:paraId="4EBFEE7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企业利润的暴增，才是股价上涨真正的力量和持续的动力。怎么做呢？去生意社找数据，去找最近半年涨的最多的前三种商品，然后去找主营生产这些产品的上市公司，如果底部一直有资金进入，则可以提前进入，等待启动。一般商品涨一倍，估计对应可以涨两倍。因为产品的上涨和股价的上涨是不同步的，就为我们提供了一个很好的时间差。从产品大涨，到企业收款，再到利润大幅增长反应到财报上，最终在股价上有所反应，需要六到九个月的时间。17年七月，北方稀土从十块起步，一个多月涨到20，反应的是17年一月开始稀土价格从二十万涨到五十万给稀土企业带来的利润。这点很重要，主营产品价格上涨50%到一倍的公司，净利润才会大幅增加，股票的上涨才有爆发性。而且比较好的买入点是在主营产品涨价六个月到九个月左右的时间，放量，就是买入的好时机。</w:t>
      </w:r>
    </w:p>
    <w:p w14:paraId="45C4691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很多人挂在嘴边的止损，几万可以止损，几十万可以止损，几百万也可以，给你几千万的资金，亏三个点谁来止止看？几亿的资金，卖完股价都跌20%以上了，如何止？ 投资最重要的东西是买对，买之前做足研究，耐心等待，买之后，不动如山，守好自己的鱼。重仓的西部材料，全天波动10%，而我却无法在这个幅度内做任何操作，全天五档行情连五百手的买卖挂单都没有，几手、几十手的成交，最大的一个挂单是二百三十手，全天一共成交量只有四千万，而我手里拿着五万手的仓量。在巨大的体量面前，追涨杀跌，高抛低吸等技巧毫无价值。</w:t>
      </w:r>
    </w:p>
    <w:p w14:paraId="079C1E6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个时点，如果行业内几乎所有公司都在亏损，一批公司有破产的可能，并且真的有一两家公司破产了，这时行业内公司的股价一定处于较为极端的低点。在产能供给未大量过剩的前提下，公司业绩好转，同时产品/服务价格上涨时，是另一个好的买入时点。不要买到可能破产的公司。周期性行业公司在行业低谷期破产的可能性很大，如果买到破产公司，那下次繁荣期同行业公司涨10倍也没你什么事儿。哪些公司有可能破产呢？一般到周期型行业低谷期，大部分业内公司都是亏损的，只能靠现金撑着过冬，等待春天的到来。报表自然不会好看，其中负债率过高，经营现金流长期为负且无好转趋势，可抵押/变卖资产无法覆盖短期负债的公司一定要加倍小心，不碰为妙。彼得林奇在《彼得林奇的成功投资》中说到，周期股要在高市盈率买进，低市盈率卖出。前面的分析符合前半句判断，因为周期股在低谷时，股价的下跌幅度远远比不上盈利下跌的幅度，市盈率常会高达上百倍。那么后半句，低市盈率卖出如何指导我们操作呢？在产品/服务价格从谷底上涨，结束了上涨周期后开始下跌时，同时伴随着行业产能接近或超过以往高峰，若股价也接近或创出新高，这时就该卖出手中的周期股了。</w:t>
      </w:r>
    </w:p>
    <w:p w14:paraId="0356037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控盘坐庄最少控制35%以上的流通盘，时间一到两年，融资年成本不会低于8%，一般在10%到12%。操盘团队至少拿走利润的20%。可能还会有控盘股的一部分做为酬劳。拉升过程中，总资金15%的会被消耗掉。加上宣传，打点等算个5%，我耗得起两三年，他们不行。给您说点您可能不知道的东西，不要说一个账户一个亿，如果在一个IP下，一天成交量达到一只股票当天总成交量的5%，就直接会接到证监会技术部门的电话警示，他们很强大，你的电话一定能找到；如果一天成交量超过一只个股当日总成交量的10%，就不是警示了，你已经涉嫌证券操纵罪了。这也是为什么主力需要很久建仓的原因。一个是要在不影响价格的基础上收集筹码，另一个原因就是不敢放肆来，来着市场是求财的，有命赚，没命花，进去了，赚再多有什么用。西部材料，我可以明确的告诉你，月线下降通道，远远没有见底。做股票，最坏都要月线低位横盘的票，技术好的，做的上升通到的。主力资金做一只股，都是两三年的时间去做的。不可能胡乱选股操作，大风之起，必有所因。涨幅不可能少于一倍，没有一倍的涨幅，成本都出不来。</w:t>
      </w:r>
    </w:p>
    <w:p w14:paraId="69E4197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论股票，期货，还是任何一个市场你一个账户操作过千万级别以上的资金，你就知道技术、指标，这些你自己就能做出来，基本没用。基本面和供求决定所有长期走势。市场情绪和心理决定短期波动。短期波动和赚大钱没关系。短期赌的是概率，价值下的是必然赢的注。</w:t>
      </w:r>
    </w:p>
    <w:p w14:paraId="187AE22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炒个股跳楼，也是醉了，这个承受能力，不跳也成不了什么人物。人生一世，总有些在当时看来无法克服的困难，但事后看，都能过去。巨人破产，史玉柱压力比我们大的不是一点半点，一样能起来。在极端时刻扛不住的人，在低谷爬不起来的人，即使平时顺风顺水，终究成就有限。文革时公安部部长罗瑞卿被批斗，不堪忍辱跳楼，摔断了一条腿，毛听闻后只说了三个字：没出息。</w:t>
      </w:r>
    </w:p>
    <w:p w14:paraId="76DE175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一个成熟的投资人，任何一次重注，都需要考虑两个因素：确定性和收益比。对于前者，需要扎实严格的基本面分析，对于后者，需要考量时机。比如乐视，两年前，就有朋友引荐，投资乐视，我说不会投。不是乐视不好，而是我看不懂。乐视有七个大的项目，其中五个一直亏损，只有乐视盒子和体育转播赚钱。也就意味着要用两个盈利的项目来养活五个亏损的项目。一旦再有一个亏损，那资金链断裂就是朝夕之间的事。一旦断裂，土崩瓦解就会很快发生。</w:t>
      </w:r>
    </w:p>
    <w:p w14:paraId="06840A4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放弃什么都想做的想法，持续的专注于一件事，一项事业，做到极致；大多数的爱好都要放弃了，已经过了那个什么都想学，幻想多才多艺的年龄了；生活中放弃无意义的社交，舍弃和人生价值无关的活动，知道这个世界上99%的事情和自己无关，做好自己份内的工作；专注，再专注一点，把时间和力量集中在一点精进。当在这一个点上，用尽所有的力量，做到超越99%的人，那就会成为一种强大而稀缺的力量。</w:t>
      </w:r>
    </w:p>
    <w:p w14:paraId="4130DF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发个模版，这是用来进行基础数据分析的模版。重点关注股价，位置，实际控股股东，前三大流通股东，连续三年的净利润增长，三季度的净利润增长，主要产品占比，毛利润这几项。只要对经济有点常识的人，填完这个表，也知道自己持有的股票好不好了。强周期股看净资产，最好的买点是股价接近净资产附近。大家自己可以用这个方法分析一下自己手里的股票。</w:t>
      </w:r>
    </w:p>
    <w:p w14:paraId="0E27FEC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进了富控，也是三生有幸，长见识了，短短几个月，从20跌到1.7，真是少见。 这样看，以前的银广夏，重庆啤酒都是小儿科了。十年交易，第一次踩着这样的坑，学习，反省，认栽。所有的亏损，只有一个原因，自己不行！ 怨恨富控吗？怨恨A股下跌吗？真不怨，自己跳进坑去，自己眼瞎，自己亏钱活该，我认，没什么可说的。富控到两块附近补了一些，时间超过三个月，软件显示不。三块附近开始砍，3.5全部砍掉。亏了五百万，砍下去疼不疼，疼啊，疼也得砍，给了一次少条腿逃命的机会还不走就真是活该作死了。 最低时富控1.7，800万剩160万，现在还有344万，还不错。就当去年买了只跌幅60%的小盘股。当年索罗斯在日本，一天之内亏掉4亿美元，不还得砍吗？投资不还是得继续。市场还在，钱还在，中国股市还在，接着来罢了。 就如当年红军，从瑞金出发时30万人，到达陕北时只剩下8000人，亏损超过95%。按很多人的看法，都这么惨了，难道就不革命了？就认怂了？不也还得继续。市场不好，大家都亏钱，但总不能丢了信心。亏多了难过，去看看《星星之火，可以燎原》，我认真看了好几遍。亏点钱而已，多大的事，就亏光，又多大的事？还能比井冈山困难？还能比长征艰苦？还能比我们上一辈的人更不容易吗？ 打仗是要死人的，做投资就是亏点钱，吸取教训，化为经验，不要让钱白白亏损就好，玩得起就要输得起。没有起落，也叫人生？</w:t>
      </w:r>
    </w:p>
    <w:p w14:paraId="710585D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多数个股，尤其是盘子不太大的个股，一轮牛市，即便是06、07年大盘翻五倍的大牛市周期，大多数个股的真正突破性上涨的时间，一般是三个月到六个月之间，也就是说，在大盘涨幅五倍，跨度三年的时间里，你即便买到了涨十倍的牛股，其实真正感觉上涨的时间不超过六个月，大部分时间都是在盘整，在13、15年的大牛市中很多股上涨时间多数都是一个多月，一轮牛熊过后又是一地鸡毛，保持客观耐心太重要了。</w:t>
      </w:r>
    </w:p>
    <w:p w14:paraId="6870328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段永平当年在1美元附近建仓网易，50美元附近卖出，净赚1亿美元。做任何投资都要有大环境大周期性的思维，大趋势决定个股的小趋势，决定了入场与出场的时机。但很多股民往往是反其道而行之，熊市阴跌到底部区域的时候，畏手畏脚不敢买，牛市到顶部的时候又大买特买，不当韭菜天理难容！所以巴菲特在03年国际油价暴涨前夕大量购入中石油H股，此时正逢港股熊市的底部，07年在次贷危机爆发前的时候清仓离场，最终暴赚35.5亿美元，收益率7.3倍。而此时中石油在A股大牛市的末尾上市，很多赌民争先恐后地甘当韭菜，最终创造了上市当日48.6接盘被套至今的笑话！A股牛短熊长，十年之中至少会有一到两轮牛市每轮牛市持续的时间在一年左右。美股牛长熊短，一轮牛市可以持续十年。不过A股一轮大牛市的涨幅是美股几年的涨幅，作为散户投资A股就是要集中火力在熊市的底部阶段不断重仓低价的小盘价值股，在牛市末尾果断离场，不贪恋最后一点利润。低价低位的时候，一定要敢于重仓。</w:t>
      </w:r>
    </w:p>
    <w:p w14:paraId="0714138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很多时候，很痛恨自己。在自己的领域，做到80%是一种痛苦，90%也是，95%依然是一种痛苦。要让自己永远记得这句话：这对于精通任何知识和能力，都是核心的核心。百分之九十九等于零，只有百分之百的掌握精通一个东西，才让人产生真正的自信，这种自信、这种擅长感，会产生真正强大的掌控力，这就是把知识变成力量的关键。</w:t>
      </w:r>
    </w:p>
    <w:p w14:paraId="22C1157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有人问为什么不投科技股。科技是推动人类进步的重要力量，科技股也是资本市场上出大牛股的类型。每一个时代，都会诞生出科技类的企业巨头。但这同样的行业，可能出现了几千家类似的公司，但几十年来的竞争，最终一个领域大概只能存活下一家到两家公司。科技类企业与别的行业不同，它是一个赢家通吃的行业，初期竞争惨烈，但一番竞争之后，行业只有老大老二，没有其他了。如果在初期选不到行业老大老二，其他基本全是一文不值了。但在一个行业一两千家企业中，选出未来的腾讯，未来的谷歌、苹果，是极难的事。</w:t>
      </w:r>
    </w:p>
    <w:p w14:paraId="214D482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年三季报后，基本就能估算出一家公司全年的净利润了，在每年12月到一月，我们会对两市所有股票做一遍筛选，在年报出来之后在做一遍确认。第一遍，看控股股东。把三千七百只股票全部翻一遍，将国务院国资委和省国资委控股的股票挑出来，大概有七八百只；第二遍：看业绩增长。在挑出来的七八百只股票中，将这两年中业绩出现爆发性增长的股票挑出来，这个业绩爆发增长我们的标准是至少增长两倍以上，大概还剩三百多只；第三遍：低价地位。在这三百多只股票中，将一年内没有爆炒过的股票挑出来，大概还有两百只；第四遍：看主营。将这两百多只中，主营不集中（＜60%）去掉，毛利率低于10%的去掉，大概还有一百五十只股票。第五遍：看市值。将这一百五十多只股票中，市值＞200亿的删除，最后大概就剩一百只股票。这100只股票就是我们需要全年关注和可能操作的股票。优中选优，这些大概只占整个上市公司的3%左右。我们在整个一年中，就不会在关注去它的股票了，做好这些就足够了。</w:t>
      </w:r>
    </w:p>
    <w:p w14:paraId="055EA87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任何一只股票都有坐庄的，只是主体不同。一般分几个种：1、大股东坐庄，主要特点是公司业务不温不火，多年来经常换主营，啥火做啥！大股东有资本背景；2、牛散坐庄，主要特点就是业务相对不错，细分领域前列，大股东性格相对温和，容易被牛散忽悠，经常看到牛散组织调研，组织饭局，大股东不许否认也不拍板；3、游资坐庄，公司中小市值，利好发布后直接打板建仓，两三天就撤，遇到特别大的利好，游资轮流做；4、市值管理坐庄，公司大股东有股价需求，比如增发、减持、转债、员工持股、亏损等，这一类就需要好处保证，市值团队策划利好，大股东完全配合。还有一家坐庄太牛逼，可以坐庄指数，咱也不敢说，咱也不好问！大家都以为庄家是神一样的存在，但是也分三六九等，由于这几年监管态势，大部分庄家不是在国内坐牢，就是在海外流浪！留下一帮抱着大佬梦的金融包工头瞎搞。人与人不同，庄和庄有异，刚才说了庄家大体分四类。他们怎么赚钱呢？第一种大股东坐庄，一般有一部分明牌，确认实控地位，周围的兄弟持有暗牌，就是二级市场埋伏好的筹码。通过利好收割一波，通过分红赚一波，通过回购出一波。自己形成闭环，外人很难介入；牛散坐庄，一般是自负老先生不断买入，买多了出现业务下跌，开始去找大股东，帮其解决问题，动员业务转型等诸多套路，再跑各大策略会，忽悠让人买入，自己趁机出逃；游资坐庄特别容易识别，就是重大利好发出来，直接打板拿货，先打三个涨停测试一下市场热度，如果有游资接力搞，那就是三板成妖，有三就有五，有五就有七，直到散户蜂拥而至，占成交量一半以上，直接出货，如果市场没有其他新的风口或者热度不减，回踩几天再来一波；市值管理团队坐庄，一般都是大股东对股价有强烈诉求的，通过自己的投行或者外部团队，满市场发英雄帖，各种洗浴中心夜总会坦诚沟通，选中一家，大股东出一部分保证金给市值管理团队，市值管理团队再去找配资公司按照一定比例杠杆，买入底仓，底仓买好后开始大股东配合利好，启动拉升。由于现在大部分都是皮条客一样的金融民工转型，所以从开始就自己没出钱，保证金大股东出，杠杆配资公司出。做这一行的，一旦控制住一两次股价，都觉得自己天下无敌，但是95%的结果都是一地鸡毛！很多金融民工进阶成为包工头后就觉得自己是中国索罗斯，股市新大佬，自信心爆棚到不可想象！殊不知学会方法易，放下我执难！接下来讲讲市值管理庄家赚钱逻辑。赚这个钱分几个方式：1、赚大股东的钱，大股东打出来保证金，先随便买点，往下打，找个理由说爆仓了，大股东的钱也回不去，也没办法追究，于是就顺利的把保证金变为己有；2、赚市场的钱，通过拉升到一定阶段，公司公布利好趁机出货，可以多做几个波段，这要求公司要有实质性变化；3、赚机构的钱，这个要严格遵守游戏规则，机构高位接了活，3-5个点费用要给的，除非你不想长期做下去，用一段时间把股价放下来，触及机构平仓标准，可以在接回来再玩；4、赚杀猪盘的钱，要准备足够的现金，杀猪盘一般一个客户只能收割一次，他们只要现金结算，你可以把股价拉的很高，然后一把突击精准收割，把货出了！</w:t>
      </w:r>
    </w:p>
    <w:p w14:paraId="5C17860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香港回来之后，有些话出于良知还是得讲一下，希望对看到的人有帮助：1、对于年轻人来说，遵纪守法是最后的底线，如果有人看到了天网是怎么运作的，他们会知道，一个人没有必要把宝贵的青春和以后的大好岁月糟蹋在做黑灰产、试探法律底线上。就算有人侥幸能活下来，主流的资本也不会接纳这些人，就像天庭和灵山不会把百眼魔君作为他们的一员来看待一样。2、对于普通人来说，跨越阶级最好的方法仍然是读书，尽自己的所能获得一个最好的学历，然后尽可能进入行业的头部平台，多次跳槽积攒人脉后35岁左右创业，还是最主流最传统，成功率也是最高的方案，量化就不说了，其实核心团队基本只有清华、MIT、CMU这些学校，招聘的bar也非常非常高。3、这几年这个圈子草根靠主观交易逆袭能被人知道的神话，一只手数的过来，经历能够被查得明明白白的，华语圈里只有曾经Ti现在PSE的晴天william Lu，其他人，都没有获得明确可证实的查询结果，因此凸显了第二点的作用，好好读书进大平台的数学期望收益高很多。4、主观交易在加密货币上的成功率极低，基本没有什么人能赚到钱。这里有一个悖论，如果有个人主观交易能赚到大钱，那么他的优先选择一定是给大佬管钱（有些钱你不想要也得要），龙的嗅觉比其他人灵敏很多，龙的狗狗跑的比光还快。因此，主观交易的成功者要么低调默默无闻地做自营生怕被人发现（实际上再低调也会有人知道），要么出名后去做资管基金，而不会每天在网上、其他地方和散户讨论行情、讨论奇怪的话题吸引流量，分享经验和带单。天才都会被保护起来当作重要人物看待，不会让无关人士接触到，或者享受到其中任何有用的东西。5、真正的交易员、投资家都是极为低调内敛的，看起来平凡普通甚至有些木讷。就高频交易、套利而言，华语圈大体分为两派，一派出身名门，早年从清华/北大/MIT/CMU/交大/LSE这些地方，或从小资金起步，或拿到风险投资的钱，到今天自营达到20亿人民币以上规模的有好多家；另外一些人被称为孤独交易员，他们都是一两个人做，背景一般是211/985的理工科，这些人不善言辞和社交，在别人看来都是极为孤僻极为无趣的社会边缘化人物，今天还留在大陆的有5-7人，国内高频第一人达到了3-7b的规模。这些人的事情在香港新加坡的大佬们基本都知道，有幸的是知乎上就有其中2位。如果没有站在机构老板/差不多水平同行的角度，这些人不可能与普通人有任何交集，普通人不可能有幸向他们请教任何事情。6、对于LP来说，共性非常相似：学历都很高，热衷于读多个学位，信任边际最多拓展到同学。非常忌讳法律风险，任何事情要确保完全合规，不会做任何违规或者擦边的事情。非常忌讳自己的资产被公开/被生人知道从而造成不必要的麻烦。社交媒体上只是个白号，很少在网上说话（容易泄露机密造成麻烦），更不会在网上和人吵架（因为这个事情被熟人知道会很丢脸）。 普通人不可能通过信息，尤其是网上的信息发家致富，最稳健最可靠的办法永远是进大平台。高学历的人很少相信那些不切实际的故事，因此他们受到外界的干扰比较少，也很难做出完全错误的判断。如果不切实际的事情真的存在，比如冲土狗币一把能赚几亿人民币，那么先知道的一定不是散户，我们在圈子里看到的现象一定是LP一年花2亿请来100个MIT的绝顶聪明的学生，按照janestreet模式让他们去发掘和交易土狗币，而不是现在我们看到的一片散户乱冲和草台班子土狗工作室，最后诞生了几个一把赚几个亿的奇人，这些钱会被LP和聪明的天才悉数赚走。8、网上一看都是一把赚几个亿的人，但是实地拜访的lp到处投资到处亏钱，东亏西亏，能保住资产不贬值都实属不容易，很多家族办公室的负责人甚至大老板都忧愁没有稳定良好的投资渠道，最后选择了年化6-8%的固定收益产品。9、很多资管基金，自营公司或者vc在外网用独立交易员的身份进行宣传，以吸引散户收割退出流动性和买入空气币。更多时候，一个不实名的id如果展示自己的持仓/pnl/资产，一般都很大可能上是这个情况，因为资产的真正所有者100%不希望被曝光。更多的ID属于在香港和新加坡查无此人，查询结果返回为空，具体的真实情况只有交易所知道。资金体量大于1亿人民币的，都能查到圈内实名是谁，做什么的人，会有至少2-3个大机构/猎头/咨询公司/背调公司的交叉印证，资金量越大的，越会查到实名，无论是个人还是机构，不会有什么只有个神秘代号或者ID的顶级高手存在，只要去问一下这个有几亿美金的是什么机构的谁，就马上能明白。不满足这个条件的，多少有点问题。10、加密二级市场，在香港和新加坡有两家跳不开的机构，一家是liquiditytech，一家是未来资本，由于这两家机构的高调出圈营销（经常请人白吃白喝开酒会），在香港和新加坡，jack和jason属于无人不知的状态（包括老外，乃至传统金融市场和科技公司乃至卖保险的很多都知道），不认识这两家/没有做过业务的一般不是圈内人。11、真正做业务的机构，工作氛围都是包容，轻松，明快的，由于人员流动，很容易在其他机构交相验证公司和人员流动。合作伙伴的背书也是圈内的一个行规，所以他们一般会定期社交举行圆桌会议，来促进和维护关系，地点一般在香港和新加坡。猎头们和组织策划者对这些事情非常清楚。12、大部分的kol相对于普通人赚的多不少，至少是衣食无忧的，但是他们的收益绝大部分是靠承担超额的合规风险来获得的，当防火墙能帮主隔离绝大多数风险，做大了之后寻求庇护或者逃到缺乏监管的国外某些地区是常见的做法，他们中的许多人一旦选择为菩萨的门童们卖命就没有回头路了，很大一部分上了红通为天网所监视，终其一生回不了国，另外一些死在了东南亚的茫茫林海中。四渎龙神躲得了一时，躲不了一世的故事每天都在发生。13、除去中后台人物，香港新加坡活跃的圈内人，作为前台，只有大约60-100人。大的交易/资管/vc公司/矿场老板，就20-30号人，这些人之间都互相认识，还经常聚会吃饭。如果有一个暴富奇迹是足以让大老板们相信的，那么这个奇迹会成为大老板们的大红人，但是过去几年其实这个奇迹在主观交易上只发生了一次。大老板们并不认识一把赚几个亿的人，否则红人一定会换人，大老板倒是因为熊市/插针经常吐槽自己现货/投量化团队亏了很多亿。如果有一个人宣称自己身价有10亿人民币以上，那么他可以经常约到至少LD capital乃至以上层级的大老板吃饭/玩游艇，也会和吴，李，詹，肖，沈这些大佬认识/有业务往来，而不会有时间在网上和散户吹牛逼并无偿分享心得，也不会靠KOL之间聚餐来获得背书（或许这个门槛更低一些，不需要10亿，很多管理层都能做到）。14、人的成长路径是螺旋上升的，几乎没有人能在很年轻的时候达到很高的成就（除非是极少数天赋异禀的超级幸运儿）。二级市场上，强如huo yan，peng zhao，chen wang，jason xie，tp这样的天才神人发迹的时间也都在30岁之后，现实世界中没有人能在20岁，25岁做到40岁才做到了的事情，没有人。重要的是永不言弃，永不放弃，坚持走下去。15、有一只神龙，注视和维护着这里的一切。那些人，作为火炬行动的一员，在最早都认识，中文交易所的股东们，是同一批人。他们作为主世界的塑造者，有必要维护自然生态的平衡，推动属于他们的任务的实施。而现在，那些作恶者正在破坏整个生态。在很久以前，也有为非作歹的妖怪借着菩萨的庇护作恶，然而后面他们都陨落了，不要抱有侥幸心理。16、推特上95%的ID，查询结果返回为空值或者问号。千万不要陷入网络信息茧房，真正有价值的信息和行业的真相，只在线下，在大机构的办公室里传播。17、如果你是一个很年轻的人，出身普通又渴望财富，在这个行业边缘徘徊的时候，他们鹤仙人，可能会对你发出邀请加入，这是一份关于圈养死士的，与恶魔的契约，没有回头路可言。那些人，我知道有这样的年轻人，主给他们准备了豪车名表，租好了汤臣一品的房子，给他们找到了心仪的女孩，享受到了主给予他们的荣华富贵，但是所有的这一切，都是为了那最后一刻。但是行业内一些贫苦出身的年轻人们，对成为一个世俗意义上光鲜的有钱人，暴富的渴望却难以想象，由于我曾经的无知，我在现实中曾和其中的一些打过交道，也差点被带偏。网上你们所能看到的对外炫富的人，没有什么底蕴的，都是给屌丝看的，基本都属于这一类的情况，主和鹤仙人是不会给别人看这些东西的。有智力赚到这个钱的人，都不会向无关人士来炫耀实力，这只会带来无尽的麻烦。不要做这些事情。</w:t>
      </w:r>
    </w:p>
    <w:p w14:paraId="578C9E8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两个思考技巧：1、任何事，推到极点，看看会发生什么，就能看清本质；2、把时间推到人生的极点，推到30年之后，来衡量现在所做的决定，看看是否正确；两个处事原则：1、识人于微时，买股于未涨；2、雪中送炭，只看优点；三个思考支柱：1、价值，有没有价值？是不是物超所值？2、复利，对未来能不能积累？是否对长期目标有增益？3、周期，万物皆是周期，这就是运；任何重要的事，判断周期所处阶段，在周期底部入场。三个核心能力及自我训练方式：1、战略，历史，兵法，历史人物传记；2、投资，各种金融史，危机史，泡沫史，商业史，企业史；投资领域几百年来牛人传记和亲自写的文章；各行业上市公司的大量年报；专业年鉴，案例，数据；3、输出，写文章，对别人讲。学习方法：只读经典，大量阅读，集中突破。重要的文章，书，要死记硬背，背下来。背下来的，才是自己的。</w:t>
      </w:r>
    </w:p>
    <w:p w14:paraId="74A128B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把别人犯过的重大的错误，当做自己犯的一样，认真反省，争取不要掉进同一条河里。今天和一个朋友聊天，我又一个身价之前过亿的朋友，现在靠每个月刷信用卡度日了，不胜唏嘘！这几年已经看到过好几个这样的例子了。都是在90年代就已经赚了大钱，身价过亿，甚至十几亿的朋友，就从15年之后，短短10年之间，到现在几乎再都很难以翻身了。他们共同的错误就是：投了自己根本不懂的东西，几次失败之后就归零了。保持财富真的是太难太难的事情了，这些年我见过朋友破产或者归零的人，真是不少。很多人还在考虑财富二代能不能守住，但事实是，很多财富，一代就败完了。下午我一直在想这事，要把别人的错误，当做自己的错一样反省。争取自己不要犯这些重大错误。投资最重要最重要的一个原则就是：不懂不做。宁可慢一点，宁可错过，不要做错，做错代价太大了。稳定，永远比几笔赚的多更重要。永远不要高估自己的能力范围，只在自己能力范围之内做事情就可以避免绝大多数的错误。一旦贸然进入别人的能力范围，基本上自己就只能等待被屠戮的命运了！</w:t>
      </w:r>
    </w:p>
    <w:p w14:paraId="14972A7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基本面每一次爆发它都会有一些不同的爆发点尽管供需是最重要的原因，但是爆发的共识是不一样的。对我们来说，所有的调研和研究只是确定一个未来大致的方向，我们的投资体系不主要去寻找周期的拐点，这个对我们没有意义。包括我们现在也没有大量的买入海南橡胶，其中一个根本的原因就是我们对橡胶的判断是整个天然橡胶的价格在1.8到2万，持续半年以上，这样海南橡胶的业绩才会爆发，我们才去大量买入它。我们关注的最重要的是公司利润已经产生了真正的大涨，这才是坚实的基础，我们才会对股票进行大量的买入，只要等真实的事件发生之后，价格已经涨起来了，人家利润已经涨起来了，我们才会动手买股票，我们不去预测那个拐点，做投资要等真实的事情发生，然后当市场的利润就涨起来，公司的业绩也涨起来，但是股价还没有动，还没有怎么涨，我们才进去耐心等股价涨，如果股价涨了，我们就放弃。我们的投资体系是不去预测拐点，而且基本面的因素不是我们能够100%调查清楚的，总是会有遗漏，包括海南橡胶董事长，他也不可能对橡胶的每一个环节都是懂的。但这些东西不影响我们在市场上赚钱。像我买金钼的时候，并不是在钼铁到6万的时候去买，而是钼铁已经从最低的6万涨到了13万到14万。金木的利润已经从最低的1亿长到3-4亿的时候，这个时候股价依然在最低五块，没有反映出业绩涨幅的水平，这个时候我们买入，然后耐心等待市场纠错。大部分人为什么做不了周期股，就是因为他们执着的寻找拐点，即使行业的周期拐点出现了，但并不代表股价的拐点就出现了，很可能当行业周期拐点出现几年之后，股价才会大幅飙升。买股票的位置不是要等行业的拐点出现去买，而是行业的拐点已经明显的出现，并且已经越过了下跌周期，整个行业已经开始向上涨，行业内的公司也就开始赚钱，但是股价仍然是处于非常低的错配的位置，这个位置才去买股票，一定要等行业真实的翻转，而不是预测的翻转。但是也有可能出现一种情况，就是当行业和市场反转的时候，股价已经产生了反转。市场的有效性，把这种定价错误给提前反映了。如果市场已经涨起来了，已经反应了这种反转就放弃。归纳起来就是：在周期尾部进入爬升阶段的较好估值区间就行了，这保证了低价且爬升时间最短，至于到底是半年还是3年翻一倍两倍三倍，天知道。周期股唯一核心指标就是供需，供需决定企业利润，进一步决定估值，供需也决定了企业利润、价值处于哪个时间段。</w:t>
      </w:r>
    </w:p>
    <w:p w14:paraId="224FA70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我们会选择大宗商品作为长期投资的标的呢？其中一个很重要的原因就是这个产品不会变。100年前的黄金跟今天的黄金有啥区别吗？100年前的天然气，100年前的原油，100年前的猪肉，100年前的棉花，100年前的橡胶，100年前的锡，锌，铅，铜，可可…和今天有什么区别吗？从长久的时间角度来看，没有不变的东西，一切都会变化。但我们不需要找到那种亘古不变的东西，我们大多数人可能还能活40年，作为投资的话大概还能持续30年。你只需要找到30年中不变的东西就可以了。然后按照他们价格的周期去做个四五次就足够富有了。只有不变的东西才能找到规律，只有找到规律，才能利用规律。10年之后手机长啥样？我们不知道，苹果和华为都不知道10年之后的手机长啥样，科技的变化太快了。但是我知道10年之后我们还得吃猪肉，还得有棉花，还得用天然气，还得用橡胶…知道这个就够了。在我看来，所有需要竞争的生意，都不是好生意，所有需要不断的研发产品，需要不断和对手竞争，不断的去开拓市场的生意，都不是好生意。尽管科技的发展对人类的社会无比重要。但这和投资赚钱是两码事。我希望的生意是那种具有高度垄断性的，供给有限的，没有对手的，最好是产品50年、100年都不变的，没有竞争的，根本不需要考虑人的因素的。并且最好不要有大量研发投入，不要有科技创新的。可能我说的这些和大家主流听到的观点不一样，但我们来市场是赚钱的，不是为了捍卫某种观点。如果再好的观点，在市场上长期都得不到验证，都不能拿到结果，那么这个理论和观点都没有用。价值投资之所牛逼，不是因为这个理论牛逼。而是巴菲特用60年的时间，50万倍的事实证明这个理论牛逼。不能指导实践的理论，是空洞的理论。江恩牛逼吗，艾略特牛逼么，如果牛逼，就要在市场拿到结果。我做的根本不是股票。我们的本质是在囤积商品。即使没有股票，对我赚钱也没有影响，可能我就去海南1万块钱一吨去囤积几百上千吨的橡胶，拿个三年涨到3万也一样赚钱。只不过如果囤积实物商品的话，我需要找人收购，需要仓储物流，需要找人看着，还要担心损耗，股票给我们提供了一个更简单的囤积商品的方式，就这么点区别。股票比商品更有一个优势在于商品会先大涨，股票才会跟上去，给了你一个确定的时间差。就相当于你住的那一片的房子已经涨了10万了，但是居然有几间房子还是5万块钱。你买上之后你知道啥时候涨吗？你也不知道，但是你知道你买的那个价格很低，它一定会涨到平均水平的，这就足够了。当然有人问为什么普遍的房子都10万，这有几间会还是5万呢？因为市场不是任何时候都有效的，市场可能在95%的时候定价是有效的，但在5%的情况下，市场定价是无效的。比如熊市的低端和牛市的顶端，这个时候市场会出现过分高估和过分低估的情况，市场定价都是无效的。市场会犯巨大的错误，这个巨大错误的矫正就是大钱所在。我的本质不是搞金融投资的，我们的本质是把金融市场当做的工具，去囤积商品，我干的事情是当年范蠡干的事情：旱则资舟，水则资车。贱取如珠玉，贵出如粪土。</w:t>
      </w:r>
    </w:p>
    <w:p w14:paraId="77BED7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我们这个阶段的人来说，最重要的是找到大周期容量的机会，要谨慎节省自己的时间精力来用在捕捉大机会上，不要浪费在一些很占用时间精力且很难占据大优势的事情上。很多费心费力一年搞上百的项目，不在我们的考虑范围内，或者说不值得浪费时间精力，除非顺水推舟+不费精力那还是可以的，包括所谓的多元化尝试，我一向说年轻人应该多元化尝试，但这个严格限制阶段，小白是最需要的，但和我阶段差不多的就不能这样了，在做好已有项目的基础上应专心研究大周期大机会，而不是像个兔子一样到处乱蹦，要注意的是这跟学习新东西并不相悖。想干事的人，总得想想十年后要做到什么地步，而非总陷入短期的事情里，东张西望的人永远成不了气候。</w:t>
      </w:r>
    </w:p>
    <w:p w14:paraId="5F62D2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有人说，那些业绩好的股票都不涨，涨得好的都是垃圾股，怎么不买那些股票呢？感觉这个问题挺重要的，而且很普遍，所以写了一段自己的看法。是的，有很多垃圾股确实涨得很好。但你只看见了涨得牛逼的那几个亏损股，没有看到80%的亏损股，要变ST，要退市，会让你倾家荡的。而且不需要错几次，一辈子错两三次，就直接亏到离开市场，游戏就结束了。钱少了无所谓，亏个十几万、几十万，就当两三年的工作白干了。钱多了，还敢买垃圾股？错一次，半辈子都白干了。错两三次亏掉的钱，确定这一辈子还能赚回那么多钱么？人到四十岁以后，人生最重要的一个字就是“ 稳”。无论时间还是金钱都错不起了，史玉柱在全中国就一个，更多的是40岁破产之后，再都起不来的人。40岁以后还想要赚快钱的人，我觉得，不够智慧。你在用你已经拥有的东西，去赌你不怎么需要的东西，赌错一次你就完了。可能你在40多岁的时候有1000万，多赚个100万，多赚个200万，对你的生活不会造成任何的影响，因为你的钱是足够花的。但你要是买错一只退市的股票，错两次，你的1000万很可能就会变成500万，甚至变成300万，甚至会有更惨的，我这些年看到周围的朋友，身价10亿的人到身价几千万，身价几亿的人亏到身价几百万，还有一些身价几千万亏到到欠银行几千万的人。人败亡起来是很快很快的。尤其一些资金大的人，多赚的那几百万对你不会有决定性的影响，但是大钱亏完之后，你自己问一下自己，在今天的经济环境下，你自己的生意还能不能赚回这么多钱？再冒那种买垃圾股，去赌大小的风险，就是在用你们已经拥有的钱，去赌你们不迫切需要的钱。赌对了只是锦上添花，但赌错了就有可能是灭顶之灾。40岁之后万一破产了，万一巨亏了，有几个现实生活中能爬得起来的？百不存一！不要轻易更换赛道，不要投自己不懂的东西。无论投资还是生意最重要的四个字就是“不懂不做”。别人在人家自己熟悉领域积累了几十年，凭啥你跨界之后就能干过人家？这是常识，但很多人有钱了之后就会高估自己的能力，觉得自己什么都能干，什么都能干好，呵呵，永远都不要用你已经拥有的东西，去赌你不需要的东西。换句话说：不要用已有的确定性，去赌概率性！当你处于这样赌局的时候，你是用你100%的确定性，去搏一个不确定的概率。进入这个赌局的时候，你已经处于下风了。财富积累是一个长期的事情，不要想着一笔赚多少倍，毕其功于一役。历史上大部分孤注一掷的结果，就是灭顶之灾。投资在投入前最后一次问问自己：如果你要把你所有的钱，要把这家公司买下来，你觉得值不值？也就是把事情推到极限，如果你有一点点的犹豫，这笔投资就是有问题的。那些垃圾股，你敢用你全部的身价把他们的公司都买下来吗？你肯定不敢啊，既然不敢，为啥还要去买它呢？哪怕买一股，价值何在？很多人总想用自己的技巧去战胜市场，把自己的时间和精力都迷失在了涨涨跌跌、红红绿绿的波动中，但可能几十年的时间过后，发现自己既没有赚到钱，又损失了人生最宝贵的时间。这个世界上聪明的人太多了，但聪明而一事无成的人更多。就是因为太聪明了，太想取巧了。年轻的时候时间站在你这边，可以赌一赌，拼一拼。年龄大了，人生也就基本定型了。人生中年以后，更应该积极保留胜利果实，稳字当头，稳中求进。先保证生存无忧，再惦记锦上添花。四十岁到六十岁，就是人生财富积累的阶段，一定不能出现巨大的亏损。一旦出现巨大的错误和亏损，从头再来的话，当年凭时代和运气赚来的钱不一定还能赚得到。慢慢来，不要急，投资不是只有一天，市场也不是只有一天，钱是赚不完的，在股市中，也没有不可错过的机会，但钱是会亏完的。</w:t>
      </w:r>
    </w:p>
    <w:p w14:paraId="305A0F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对于人生而言，是一场马拉松一样漫长的事情，可能一直到人生老年，都是要做的。在投资的过程中，非常重要的一点就是需要有广泛的阅读，需要理解这些基本的世界运行的规律，社会运行的规律，经济运行的规律，然后按照这些规律去做事情，就会简单很多。很少有生而知之者，大部分人都需要后天的不断的学习，然后在实践中不断的运用，然后再学习，再实践运用，通过这样一个过程，把知识变成自己的。只有变成自己的知识，才有可能会成为自己的力量。通过每天点点滴滴的学习和积累，要去慢慢的理解行业，理解企业，不要在每天分时图的红红绿绿的K线中迷失自己，不然10年之后发现自己还是那个自己。即没赚到钱，又会赔掉自己最好的时间。</w:t>
      </w:r>
    </w:p>
    <w:p w14:paraId="7210859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年收益还是非常不错的；首先今年收益最高的三只股票：第一是sunrun，收益80%，第二是雅乐科技47%，第三是特斯拉45%，都是通过分析财报和体验产品后开始买入的；sunrun是因为有个业务员来我家推销太阳能，我仔细研究了这家公司的商业模式，发现几个特点：第一公司股价跌了95%，但是内在价值远远大于市值15亿；光终端铺货订阅用户就90万个，按照硬件价值是超过90亿的；第二公司倒闭的可能性非常小，毕竟全美第一大安装公司，占有率超过50%，虽然商业模式一般般，但是每个月自动回款，现金流还是可以的，很像物业公司收物业费，房东收租金，每年还要提价5%，跑赢通胀没有问题；第三年报计一次性提30亿商誉，一次性把雷爆干净，以后轻装上阵，不再有商誉减值压力，商誉减值是会计上的亏损，不影响真金白银的现金流！现金流为正是大概率事件；于是从8块钱陆续买入，一路买到6块左右，最后4%的仓位，财报发出来跟预期一样，sunrun第一季度盈利5000万，最近一个周股票接近翻倍。买入特斯拉股票，是因为3月初给老婆买了model y，全球都是唱衰特斯拉，我发现model 新款是三月份才推出市场，第一季度差很正常，第二季度财报肯定不错，股价一路跌到220-240，我毛估估特斯拉今年卖170-200万辆，一台平均3000美金，毛估估60亿，给50倍，储电池加fsd毛估估40亿给50-70倍，5000-6000亿就低估了，股价220-240左右就是很好的位置，买入后赚了几辆车；如果不体验fsd是不可能深入研究特斯拉，也不可能买特斯拉的股票，所以很多人看不上特斯拉主要是体验不深刻。一直对比赤子城，这个跟踪时间长，5亿市值买入现金7亿的公司，这个钱也是通过研究公司现金流和资产负债表，发现公司业务非常稳定，赤子城两年翻了四倍，雅乐基本原地踏步，管理层抛出了2800万回购计划，我知道自己最少要赚28%，这个钱赚的很踏实，买股票就是买公司，这是在奥马哈听股神演讲后的直观感受，巴菲特确实践行了自己的思考。</w:t>
      </w:r>
    </w:p>
    <w:p w14:paraId="7CC3626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经济学有个重要概念叫只富一次。说的是：99%的人一生中只能抓住一次财富积累机会，而且多数人最终会返贫。如果留心长期观察，会发现身边很多的高收入者往往最终陷入财务困境。主要问题有两个：一是把时代红利当个人能力，二是欲望超过实际能力。守住财富比创造财富更难。常见的财富毁灭途径包括：赌博输掉积蓄、沾染毒品倾家荡产、盲目创业屡战屡败、股市币市血本无归、婚外恋导致财产分割。真正的智慧是清醒认知自己的能力边界，绝不把靠运气赚的钱，凭本事再输回去，在合适的高点及时套现离场，并将资金分散投资，长期保持稳定收益。能控制欲望的人，才能最终掌控财富。</w:t>
      </w:r>
    </w:p>
    <w:p w14:paraId="0F25E13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现在市场上已经在吹各种风了，都在说现在市场不一样了，山寨季不一定有了。每次行情不好的时候或者很好的时候，都会说这次不一样。其实在我看来每次都一样。因为玩这个市场的是人，具有一样的人性，人性自古不变，任凭世界怎么办，人性都不会变。所以这次依然一样。如果你被各种风吹的迷三道五了，那么没有其他原因，一定是你的仓位太重了，或者你的标的买错了。然后你就会找各种现象来印证你的观点，什么价格跌破200日均线了，死叉了，美国衰退了，不降息了。你会找到无数的证据证明这事情不行了，然后你就真的清仓了你所有的仓位。其实在我看来币圈赚钱真的是太简单了。在btc减半前500天买，你要改善生活就减半后500天开始卖。长期屯币你也可以不卖。尽量买大市值龙头标的，其他标的少量配置，买1%即可。如果你一年赚100万，买不超过40万的币，对你来说就是闲钱。如果你赚100万，你买200万，提前透支了一年的收入，那就是仓位过重，买100万也是仓位过重。仓位过重，你就会在乎，你在乎就会用力过猛，动作就变形，心态就失衡，脑子就做出错误的判断了。所以币圈要发财，不要超过你资产的40%。尤其是没有赚钱能力，手里就一些积蓄的人，我建议你不要超过30%，有100万就买30万已经足够多了。你可能会想4年一次的机会，我错过了就要等4年啊，我必须一次赚到。你说的很对，但是我想说这本来就不是属于你赚的钱，你的资产的能力就只能赚这些钱，人要知道自己是谁，知道自己配得上多少财富。如果你没有自知之明，非要全部押上加上杠杆。你为了本来就不属于自己的东西却要拿自己身家性命去换，那你的结局不会太好。你或者又会问，牛市不是会来吗？我死扛过去不就好了吗？如果你一定要这样子想，那前提是删除所有app， 退掉所有群，绝对不看任何币圈的东西。如果你做的到，那当然可以，但是你大概率做不到。能做到的都是投了无所谓的钱，根本就不看，你那么在乎钱，你怎么可能不看，这不是自相矛盾了吗？真正暴跌的时候，你是抗不过去的。很多人问我，我贷款只买btc行不行，我的答案是不行。因为暴跌会让你的心态失衡，你是赚不到的。那么如果你用的是闲钱，这种感觉就是非常轻松的，100万，你就买了30万，口袋还有70万。30万跌50%也不过是损失15万，何况跌50%这种事情，4年可能就一次，如果你是熊市买的，那浮动最多就在10-20%，也就是说你的亏损就是在3-6万元。3-6万元的波动能让你动作变形吗？不过是你所有资产的3%-6%而已。你这么操作了，再去看外面的那些言语，什么衰退什么死叉，什么牛市，没有了，你根本就不会在乎的。在币圈要发财就是这样子的心态，是你的就该是你的。</w:t>
      </w:r>
    </w:p>
    <w:p w14:paraId="23D7723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人说，长期主义就是长期坚持做一件事情。还有人说，长期主义就是坚持复利原则。如果长期主义只讲坚持，为什么很多人做事就是坚持不下去？长期主义到底是什么？有什么细节是我们不知道的？如何去做才能真正做到长期主义？我们都知道，既然有长期主义，就必然有短期主义。长期与短期，这是矛盾的一体两面，即对立又统一。但是，在说明什么是长期主义和短期主义之前，先问大家一个问题：我们信奉一种主义，归根结底是为了什么？是为了理想还是为了信念？我觉得都不是。我们信奉一种主义，本质上是为了利益。这是我们信奉一种主义的最本质最核心的东西。不谈利益，只谈主义，这叫虚伪。任何人坚持任何理想信念，归结到本质上都是为了利益。即便是个人的无私奉献，那也是为了他人的利益，也是为了整体的利益。所以，长期主义也好，短期主义也罢，根本目的都是为了追求利益。长期主义追求的是这样一种利益：这利益不在当下，而在未来，不在眼前，而在远方，不在低处，而在高处。这利益是抽象的、长远的利益，需要进入未来，走向远方，登上高处才能获得。与长期主义正好对立，短期主义追求的是这样一种利益：这利益它不在未来，而在当下，不在远处，而在眼前，不在高处，而在低处。这利益是具体的、短期的利益，是实实在在看的见摸得着的利益。明白了什么是长期主义什么是短期主义，也就明白了为什么很多人即便知道什么是长期主义，为啥也坚持不下去。因为长期主义坚持的利益在未来，不能立即获得，短期主义坚持的利益近在眼前，很容易就能获得。眼前的利益对我们来讲吸引力大，未来的利益对我们来讲吸引力小。这就是为什么很多人即便信奉长期主义，也依然坚持不下去的原因。因为随时出现的诱惑和干扰非常容易把人给带跑偏。如何做到长期主义？这不是由长期主义来规定的，而是由短期主义来规定。研究带全局性的战争指导规律，是战略学的任务。研究带局部性的战争指导规律，是战役学和战术学的任务。如果说长期主义研究的是长期性，全局性的东西，那么短期主义研究的就是短期性，局部性的东西。研究全局性的东西是战略学的任务，研究局部性的东西是战术学的任务。所以，长期主义是战略性的问题，短期主义才是战术性的问题。有人说长期主义既是世界观也是方法论。但是为什么说长期主义是世界观也是方法论，就没了进一步解释。这就给人一种错觉，认为长期主义本身就是一种方法论。这样的理解是浮于表面的，也是不准确的。实际上就像全局由局部组成一样，长期也是由多个短期组成。说长期主义是一种世界观这没错，但是说长期主义是方法论，是从短期主义这个局部来说的。我们要研究的是如何做到坚持长期主义，所以不谈长期主义的战略问题，我们只谈短期主义的战术问题，也就是具体的方法问题。方法是什么？具体的方法就是量变与质变。说到量变引起质变，这个道理我们都懂。但是很多人一到实际应用就把这道理给忘了。想要不经过量变，直接引起一个质变。这可能吗？这是绝不可能的。但现实情况是，很多人就是犯了这种急躁病，想要快速在一件事情上起一个质的变化。我们都知道量变达到质变，必然需要一定的时间，必然有一个过程，这个过程不是单纯重复的过程，而是一个不断累加的过程。很多人半途而废的原因就是在事情一开始的时候就完全忽略或是轻视了量变这个因素。企图绕过过程，跨过时间，直接达到质变。这是不可能的，这是违背基本规律的，这叫不按规律办事。所以我们看到了，那些半途而废的人们也付出了代价。他们在思想上想要快速引起一个质变，但是做的事儿却一直处在量变阶段，没有达到质变。而我们坚持的是这样一个方针，战略上我们承认长期主义，承认做事需要花费相当长的时间才能看到利益，但是战术上我们信奉短期主义，也就是具体执行层面我们信奉以最快的速度获得反馈，进而调整战术的执行，用最短的时间来完成阶段性目标。短期主义的具体战术问题，我们分心法和招式两个部分。心法上我们坚持以十当一：我们的战略是以一当十，我们的战术是以十当一，这是我们制胜敌人的根本法则之一。也就是用我方十倍战力对敌方一倍战力。招式上我们坚持歼灭战：与心法配合，采取歼灭战而不是消耗战，以十倍力量对敌进行歼灭（比如：投入50万100万甚至更多，很容易翻0.5倍或者0.3倍，就能赚25万或者30万，这样很舒服很安全。比如：基本面已经上涨一段时间了，但是股价还处于低位甚至下跌，最后市场肯定会抹平这个错配），这是我们说的短期主义的方法论的问题。解决问题的办法，就是给以十倍战力迅速进行歼灭，这就是我们坚持的短期主义。坚持长期主义难不难？更难的是对短期主义的贯彻执行，因为摆在面前，触手可及的利益更具诱惑力，更容易让人心动摇。如何抵抗这种随时出现在眼前的诱惑？如何让每一个短期都坚定执行？打仗并没有什么神秘，打得赢就打，打不赢就走，你打你的，我打我的。什么战略战术，说来说去，无非就是这四句话。我打我的，我执行我的，我坚持我的，一切主动权都牢牢掌握在我自己的手里。</w:t>
      </w:r>
    </w:p>
    <w:p w14:paraId="58AC603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财富的上升，要抓住每个行业的轮动周期行情！简单了说：赚大钱，靠周期加能力！赚小钱，能力加拼命！认知加格局加运气决定了上限，努力和勤劳决定了下限！顺便借用某总的一句话：勤劳和收获不成比例，这不是真理，是常识！为啥？农民伯伯最勤劳，自己去思考。周期，周期，周期，一定要读三遍！因为能不能发财，发大财，就看以后选的行业，有没有爆发式的上升周期。没有爆发式的，有慢慢的上升也可以啊！</w:t>
      </w:r>
    </w:p>
    <w:p w14:paraId="6FDC596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供需转变是需要时间的，最上层的人看到了供需微妙的变化，慢慢的，一步步的潜伏了起来。这是牛市的第一阶段。当供需开始慢慢的明朗起来，中上层的人也开始参与了进来。这时候市场进入了慢慢上升期。这是牛市的第二阶段。当行情逐步推高，形成了各种技术图形，那么技术分析的人开始入场，我统称为策略跟风。行情开始正式上升。这个时候很多热钱被吸引住了，也纷纷加入，量价齐升。这是牛市的第三阶段，策略资金共振，正式上升期。开始出现很多分析报告，各种评论，行情配合着很多交易方式。大部份人情绪开始激动，心里幻想着翻本暴富。餐馆生意火爆，酒水畅销，明天都是富豪。这个时候很多人只有一个想法，买定离手！问何以解优，唯有暴富！于是，行情更加快速的前进，盘内盘外充满了狂热。这是牛市的最后一个阶段，情绪共振，狂热期！所以，一个大周期上升的行情走势，分别要有四个因素。第一是供需，第二是策略跟风，第三是资金涌入，第四是情绪共振。四个阶段行情走势总结：慢速，加速，急速！狂热期的后面是就顶，顶的后面是下跌！没有马上跌，顶部震荡后也要跌！下跌也是一样，牛市幻想，恐慌，绝望，覆灭，回归均值，行业洗牌，底部震荡，供需开始微妙的变化，又开始了上升周期…如此循环！一次轮回，是由一次平衡到不平衡再到平衡的一次展示。所以，我们要上升，就要运用认知和格局，加以运气，去抓住轮动周期行情，只有这样，我们才能上升。</w:t>
      </w:r>
    </w:p>
    <w:p w14:paraId="14B04B6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那要怎么做才能赚到钱呢？前面讲了，要有周期性的行情才最容易赚到钱。所以，把能接受得了亏损的钱准备好，然后集中思维，集中精力，一句话要集中能集中的，去发现未来一年中的两次让保证金翻倍的行情出现，未来5年内可以翻几倍的行情出现！一旦出现，决不手软！不要说发现不了，你没有试过，怎么知道发现不了？基本面分析，技术分析，时空预测，易数预测，都是寻找周期轮回的一种方法，没有高低之分，关键看你怎么用。只要一年中，几年中，能发现并把握住大的周期轮动行情，财富自然就上升。一句话：想要改变命运，自然要有改变命运性的机会。如果一次不行，2的10次方呢？只有行情，才能决定利润！当有了大行情，你会发现，只要顺势，什么方法都通通好使！有没有钱不重要，会赚钱才重要！</w:t>
      </w:r>
    </w:p>
    <w:p w14:paraId="238347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懂基本面的人，甚至是经济学家都无法在金融市场获利？这个就是核心问题，因为他们没有把基本面和技术面结合起来。因为除了股票以外的市场，大部分是加了杠杆的，可以忍受的波动率是很低的，错了几根日K线，可能一半资金就没了。所以，懂基本面，也要懂基本面是如何传导到价格的波动率上的，传导路径是什么？所以正确的方法是，先观察基本面有没有发生重大变化，然后观察价格波动，价格波动符合和基本面一致以后，才考虑进场。</w:t>
      </w:r>
    </w:p>
    <w:p w14:paraId="3DD5830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静就是吉！耐心两个字，就足以淘汰掉各行各业90%的人。如果进退无据，得之无理，最后必然失之无常。95%的人在股票上不能赚钱，主要败给了两样东西：没耐心和不懂。没有所谓的心态好不好，也没有所谓的，买的太高了，有没有所谓的拿不住，所谓的心态，所谓的买的太高，所谓拿不住，都只有一个根本原因：就是根本不知道这个公司值多少钱，所以才会拿着忐忑，上涨的时候，每天都害怕回调，下跌的时候更会恐慌。选股根本没有什么难的，买的低也根本没什么难的，一动不动，拿着一直拿到目标价，这才是真正难的东西。</w:t>
      </w:r>
    </w:p>
    <w:p w14:paraId="44236D6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农产品的周期是3年，化工品的周期是5-7年，工业产品的周期是7年，贵金属的周期是10年，在每一个大周期的时候都有一些小周期的东西在涨，比如说现在贵金属可能在高位，但是化工和农产品在低位，所以只要市场不是出现哪种分流或者极端的大熊，都不影响周期股票赚钱。因为不同的产品会有不同的周期，每年都会有涨得厉害的。</w:t>
      </w:r>
    </w:p>
    <w:p w14:paraId="7A88B1E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周期的底部就是行业龙头股价跌到净资产的八折，这是周期类股票买入的第一个安全买点。</w:t>
      </w:r>
    </w:p>
    <w:p w14:paraId="55522BA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投资投的绝对不是概率，而是投100%的必然！如果你没有在投资这个混沌的世界中找到必然性和确定性，那你永远都是在玩一个赌大小的游戏。</w:t>
      </w:r>
    </w:p>
    <w:p w14:paraId="47E1E14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都怀着用小的资金来股票赚大了收益的想法，但是小的资金最终能做起来的少之又少。对于我们大多数人而言，在资金小的时候，在股市摸索和试错的同时，更应该做好自己的生意，做好自己的工作，积累本金可能是长久看更有效的方法。股票不是一本万利的事，股票是万本万利的事。30万最应该做的事去找一份工作，或者是做一个生意，把自己本金积累到30万以上，这才是投股票的开始。100万才是财富开始的起点，1000万是躺平的门槛。有多少人想着自己资金小，所以就去赌一把，但是人生是有限的啊，赌错几次，积累就没有了。要重新再开始积累，又是一个很难的事情和很漫长的过程。你一定要想办法做确定性的事，把自己的资金一步一步积累起来。有多少人一把进去赚不少钱，然后下一把就亏掉？有多少人不只是在股票上，在很多市场上就是存有赌一把的侥幸，所以就会放大自己的风险。就跟走钢丝一样，无论对多少此，错一把就完蛋了，四五十岁回头看看，什么都没有做成。有多少人抱着在股票赚快钱的想法，追涨杀跌，频繁操作，10年回头看看，浪费了自己的时间，浪费了自己的金钱，浪费了自己美好的青春年华一无所获。当然有做短线高手赚钱的人，中国有2亿股民，总有人是有天分的，但绝大多数是没有天分的，只能选择在这个市场上踏踏实实，慢慢来累积财富的。你不是只炒一天股，你这辈子要活七八十年，你大概要炒30年股票。放在30年之后，你觉得一笔钱稳定的赚好，还是冒着风险赚好，你还会觉得一笔两笔多赚个10%，少个20%有意义吗？这个市场上赚钱的人最多不超过3%。就是因为多数人太心急了，太想赚快钱了。甚至很多人做生意很多年，也在股票上失败。做生意也有大生意小生意之分，开一个小卖部也算是做生意，但是未必能够理解得了房地产大周期的逻辑。有些东西被认为是鸡汤，也可能是因为，眼界还看不到。比如，天行健，君子以自强不息。是不是纯粹的鸡汤？但这是真理！很多人会觉得，没有靠山，没有背景，没有资源，怎么才能自强不息，怎么才能有结果？觉得社会已经完全阶级固化了，但可能只是眼界看不到而已，看不到那些么不被阶级固化所束缚的人，看不到这个时代远远还没到这个程度，机会还是遍地都是；只有自己强大，外界的因素才会有利于你。自己的能力，自己的眼界是最重要的，这是内因，内因起决定性作用。环境和所出现的机会机遇是外因。大大多数人会把外部环境外因当做决定性因素，所以会抱怨环境，会觉得自己混的不好，都是环境的原因，都是没有遇到大的机会，但真的如此吗？每一代都有每一代的牛人，每一代都有每一代的机遇。让自己理解市场，理解股市，理解投资的基本逻辑，这就是内因，然后等待市场出现机会，出现牛市，这就是外因。内因通过外因而起作用，但是内因永远都起决定作用。自己对于市场的理解，自己对于价值的理解，自己对于周期理解，自己对自身财富的理解，还有对于自己心态和能力的理解，这些是我们更应该修炼的东西。</w:t>
      </w:r>
    </w:p>
    <w:p w14:paraId="0AAA1B0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唯物辩证法，实践论，理论的基础是实践，又转过来为实践服务，打铁还需自身硬，打得一拳开免得百拳来，要打多久就打多久，敢于斗争善于斗争，抢杠子要牢牢掌握在自己手中。反对想当然一厢情愿。唯物辩证法认为世界上一切事物都是运动的、发展变化的，这是对世界的总的看法，所以它是我们的世界观，它同时又被我们作为观察事物的指导方法。唯物辩证法，唯物：就是实践是检验真理的唯一标准，思想和行动要符合实践，同时要发挥自主能动性。辩证法：就是事物的矛盾法则和对立统一法则，事物的矛盾决定了人的斗争，事物的对立统一决定了曲折发展。以斗争求团结则团结存，以退让求团结则团结亡。</w:t>
      </w:r>
    </w:p>
    <w:p w14:paraId="354180A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股价脱离基本面之后，纯粹是资金在博弈的时候（也就是情绪主导）就可以用技术分析来判断高点或者低点的位置。交易的本质就是涨多了跌，跌多了涨。</w:t>
      </w:r>
    </w:p>
    <w:p w14:paraId="29E767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交易中的确定性是什么？唯一缺定的是你此时此刻拥有多少在接近主力成本位置，甚至低于此成本位置埋伏了三到五年的筹码，这些筹码就是你的头寸，发生任何事儿都不能动这些头寸，一旦交出，牛市和你再无任何关联。</w:t>
      </w:r>
    </w:p>
    <w:p w14:paraId="33AAC2C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过赵世炎烈士孙子的一个视频，他说，自己做人做事的基本原则，就是无可无不可，没有必要刻意地艰苦朴素，也不故意追求享乐，有山珍海味可以，只有粗茶淡饭也可以，出门旅行可以坐头等舱，也可以挤火车。无可无不可，据说是形容刘邦的，这种境界明显高于孔子说的随心所欲不逾矩。</w:t>
      </w:r>
    </w:p>
    <w:p w14:paraId="34BE25A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10年后能活下来的大模型不会超过10%，所以这是一个九死一生的游戏，10年后还存活的大模型，我猜会有Google的Gemini，腾讯的元宝。</w:t>
      </w:r>
    </w:p>
    <w:p w14:paraId="233A314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5千万之内都是单吊一只，研究基本面透彻大致知道底部位置和顶部位置，操作就是满仓干，不理会回撤，没有止损这种选项，个人从下注的那一刻起就无条件相信自己的判断，不以任何外部世界为转移，没有止损，只有止盈。过来人都知道，不这么干，迟早会被玩死，一群小可爱居然当斗兽场是游乐园。</w:t>
      </w:r>
    </w:p>
    <w:p w14:paraId="004EA6C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合情合理合法赚大钱是人生第一大底气。</w:t>
      </w:r>
    </w:p>
    <w:p w14:paraId="10437C0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价值投资门槛低，但最大的问题就是操纵频率低，这点导致难度成本增长，所以很多人本来的价值投资变成了腰部站岗。就是没有理解价值投资的本源，把长期投资当做价值投资，所以要变通。</w:t>
      </w:r>
    </w:p>
    <w:p w14:paraId="11867A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交易中的第一性原理：未来现金流折现。</w:t>
      </w:r>
    </w:p>
    <w:p w14:paraId="463639F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股价在两星期内从20 元升到40 元。在这样的情况下，第一天转头（转头表示收盘低于开盘）你就可以把股票卖掉。别期待好事情会没完没了。这样的暴升常是股价短期到顶的信号，特别是最后两天，交易量猛增，公司并没有特别的好消息。这是危险信号，它在说：我在吸引最后的傻瓜入场，当最后的傻瓜上钩之后，我就要回头了。这种短期狂升但没有惊人好消息的股票跌起来一样快。这是大户吸引傻瓜的常用手法。股价升了一段时间之后，如果你忽然发现股票的交易量很大，股价却没有升高。这也是危险信号，它告诉你有人乘这个机会在出货。这通常是股价到顶的信号，起码短期内如此。</w:t>
      </w:r>
    </w:p>
    <w:p w14:paraId="15EA860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市的仗是打不完的，所以股市之仗的战略指导思想从开始就不应该试图一战完功。而是应该遵循结硬寨，打呆战的方式发挥自己的优势，以最小的可能损失，一步步实现财务自由的战略目标。用破釜沉舟的方式进股市固然很爽；但股票市场的特性注定了你迟早会踏到地雷！踩雷不死的唯一方法就是战战兢兢地小心入市，聚小钱为大钱。</w:t>
      </w:r>
    </w:p>
    <w:p w14:paraId="4515D7B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某化工这支股票的正确打法是在悲观中买，在乐观中拿，而不是追涨停。最优情景是：纯碱价格继续低迷压制股价，让你有机会在 9 元以下、甚至接近净资产 8.19 元附近分批建仓。届时市场最悲观，你手里的安全边际却最厚，天然碱投产后的弹性也最大。如果真的看好 2028 年的 25 元目标，那么 9 元买入对应 178% 的回报，8.5 元买入对应 194%，差别并不大。但 8 元买入对应 212%，而且万一出现黑天鹅，你的损失缓冲也更充分。耐心等价格来找你，比追着价格跑要强得多。</w:t>
      </w:r>
    </w:p>
    <w:p w14:paraId="2AA237F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任什么认为80亿到120亿的公司轮得到他以50亿的市场价格买入？我买入某医药的时候市值就五六十亿，这家公司一年赚4.8亿，账面23亿现金，我估值最低值100亿，目前有2倍的安全边际，最后这个公司涨到了150亿。就是这个操作过程。</w:t>
      </w:r>
    </w:p>
    <w:p w14:paraId="184DE89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票亏了40个点，要不要抛呢？一般来说，如果你买的股票亏损超过15%，那说明你根本不懂股票投资，要么是梭哈，要么是根本不会估值，买贵了。如果你会控制仓位还亏了40%，只能说你是追高不看估值的韭菜，亏钱是必然的，其实早点亏完也不错，免得在股市浪费时间。买股票是买公司，买的是股票背后的公司价值，只有好公司才能穿越牛熊贡献利润，但是好公司没有好价格也不行，比如茅台高位买入，基本上就是横盘七年不赚钱，哪怕后面涨回来了，你买贵了，回报率也是非常低的。</w:t>
      </w:r>
    </w:p>
    <w:p w14:paraId="138797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五年以上的好机会，很少有人和你抢。一是因为大部分人的资源撑不了五年，给人管钱的机构资金也无法等待五年。二是这种机会往往在短期表现平庸甚至不好，不能马上给你强烈的正反馈。三是争抢往往给游戏参与者带来一种安全感。因为他对游戏的信心只能来自很多人的争抢，而并非简单平实强大的底层逻辑。他在没有信心的时候，总是想去问别人，你怎么看某某？ 来获取信心。总是想加杠杆，总是怕错过机会，总是为波动而坐立不安，背后折射的是深入骨髓的一种难民心态。难民心态在资源极度匮乏的时候有一定合理性，但在别的环境下常常会适得其反，而且这种心态会导致大脑过多分泌 cortisol，精神高度紧张，容易折寿。</w:t>
      </w:r>
    </w:p>
    <w:p w14:paraId="25F9B8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人品不好的人有那么多朋友，我一直老实巴交从不与人起冲突，可是很多人都来欺负我？因为欺负你没有成本。多看看动物世界，鳄鱼，狮子，老虎是怎么生存的，怎么可能允许猎物在自己面前造次，开玩笑。人类社会去除道德法律的表象，内核就是丛林。</w:t>
      </w:r>
    </w:p>
    <w:p w14:paraId="5A1C4DD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论币圈或者什么行业，只要你努力上升通道依旧存在，个人看法是，要深耕于自身所在的行业，这样才看到更多的机会，自身行业的大周期完全把握，那每天都有机会。慢慢变富，远离合约杠枉，除非你是资深高玩家，通过高杠杆盈利的玩家有，比例不足1/1000，所以普通人尽量远离。</w:t>
      </w:r>
    </w:p>
    <w:p w14:paraId="7EDFC7F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深入研究财报之前，最好先确认一下公司生意的垄断性。如果能作为客户直接感受，那就更好。如果没有确认生意的垄断性而耗费大量时间研究财报，突然有一天公司丢了一个大单给竞争者，或者被迫大幅度杀价，之前的各种研究就全部浪费了。要对日常接触的各种消费中，能够不断涨价，而你还得被人迫付钱的商家，极为敏感。这里面可能有发大财的线索。多看财报有助于打破自己的错误的成见，建立起其更准确的直觉，更丰富的关联和想象能力。功夫一定要下，不能偷懒。</w:t>
      </w:r>
    </w:p>
    <w:p w14:paraId="37A298A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因为想要的太多，就会不清楚自己的能力边界，去追涨杀跌，饮焰止渴。其实资产在1000万以内，安心守一个标的走完整个牛市就够了，真的够了。等周围人都蠢蠢欲动进场后，头也不回地清仓即可，三岁小孩都会。可是很多人大概觉得目己比较聪明，比徐老板 （徐翔） 更牛吧。</w:t>
      </w:r>
    </w:p>
    <w:p w14:paraId="5FE028B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不是小事。就只是我在雪球上这么多年，大概就10年左右，就发现了至少几十个原来投资赚了钱，后来又亏的一塌糊涂。各种各样都有，原来有很好的工作，赚了很多钱，辞职以后投资出现问题的，还有的曾经在某一个股票上赚了好多好多钱，后来又因为随着这个行业的衰落又全部赔光了，还有的各种各样的。投资真是要谨慎，要小心啊，能不投资尽量不投资，非常危险，尤其是拿出来大笔的资金进入股市的，结局一般都不太好。就这话大家可能不爱听，但他真的是事实！</w:t>
      </w:r>
    </w:p>
    <w:p w14:paraId="37900FC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什么经历让你觉得人心险恶？高能的可能会被吞，说个不那么高能的吧，身边一个大姐的经历：被线索公司搞了，查无实据，几个员工蹲了37天，就说涉嫌了，需要配合调查，第一个37天结束，她跟公司的车一起过来接人，亲眼目睹这几个人刚出来走了不到五米，立刻又被抓起来开始第二个37天，这个循环可以一直玩下去，想停止？ 可以，一个人头100-140，后来找了人，小头子说：你遇到我们算幸运的了，毕竟我们也要生存，给了我们真给你放人，我们是讲原则有底线的，如果换做某某，你给了他还会跟你要更多，人也给你继续关下去，无休无止的。这大姐现在去中东混了，说起国内就一肚子怨气。在国内有钱就能高枕无忧了？不是你想的那么简单的，低调做人比较好，这也是为什么我认为现在创业不拿人民币的钱，不招中国人，不做大陆市场是最好的，因为这类事还有各种细节我知道的实在太多了。</w:t>
      </w:r>
    </w:p>
    <w:p w14:paraId="7D467E8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老话说得好，问声发大财。真有赚钱的门路，别人会轻易告诉你吗？靠自己！ 靠自己！好好学习，提升认知。中金坑大资本，私募坑小资本，公募坑穷人，跟资本沾边的，哪有不带坑的？还想着走捷径，不学习，指望别人带你发财？醒醒吧，靠谁都靠不住，唯有靠自己！</w:t>
      </w:r>
    </w:p>
    <w:p w14:paraId="38CD459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盈利增长是驱动股价上涨的主要因素，对股票的研究重点就在它的业务赚钱能力上面。研究研究牛股的进程， 顺应了什么时代潮流，填补了什么消费空缺，到时候自然就了解股票的套路了。</w:t>
      </w:r>
    </w:p>
    <w:p w14:paraId="51E7D4C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重要行情，只占交易天数的3%，所以按照这个比例，股票买入后，就不要随便买卖，因为错过了重要行情日，你的投资收益就是非常差。要保证，随时在场上。</w:t>
      </w:r>
    </w:p>
    <w:p w14:paraId="586D03C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我可以100%确信职业发展，毫无卵用。择业，选择工资高的行业。其它的无所谓，然后开发自己的眼界 take就是了。</w:t>
      </w:r>
    </w:p>
    <w:p w14:paraId="736FCCA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小米账期60天是真的吗？供应链上的小微企业，那些小广，现金流就是它们的生死线，平均没有低于200天的，包括长三角和珠三角。开发区政府也有低息扶持贷款，但实际门槛是明面利率的两倍以上。所以那些小老板们，开着的奔驰路虎卡宴，家里的几套市中心的房子，实际上很多都在银行和社会的抵押清单上。</w:t>
      </w:r>
    </w:p>
    <w:p w14:paraId="5FA5C23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毛泽东同志说过：只有当还没有出现大量的明显的东西的时候，当桥杆项刚刚露出的时候，就能看出这是要发展成为大量的普遍的东西，并能掌握住它，这才叫领导。某种东西大量普遍出现了没有发现，不叫预见；大量出现在眼前才发现，也不叫预见； 地平线上刚冒出来一点、还是小量而不普遍的时候就能看见，才叫预见。仅仅是拥有这一点，就超出常人90%。</w:t>
      </w:r>
    </w:p>
    <w:p w14:paraId="3AC2785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赚10倍比赚10%容易，如果预期十倍投资回报，你会选择更长时间的持有投资标，从而拥有更好的赔率。如果你只预期一两倍投资回报，你一定会选择缩短你的持仓时间， 从而陷入低赔率陷阱，无法自拔。预期赚十倍，往往比预期赚一两倍更容易实现， 因为高预期，不会让你陷入低赔率内卷，无法自拔。如果你预期终身保持20%的年化，你只能向世界上最牛的投资客看齐，再也不会去关注一流水平投资客的看法，因为他们达不到你的预期，只能被忽略。</w:t>
      </w:r>
    </w:p>
    <w:p w14:paraId="786F923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谓10年一遇的事情，一年就能遇到好几次，所谓百年不遇的事情，10年就能遇到几次，所谓干年不遇的事情，我们这一辈子都能看到一两次永远不追高，永远不要站在山顶上，可能一次两次对的。但是人生只要错一次，很可能就游戏结束了。钱永远都是赚不完的，机会永远都在，但是是可以亏完的。</w:t>
      </w:r>
    </w:p>
    <w:p w14:paraId="4EE75CB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《资治通鉴》告诉你： 翻脸，是把刀递给别人求他捅你； 忍让，是自己躺平在案板上求他别剁得太碎。 真正的高手面对算计，从不翻脸，也不认怂。 他们只做三件事： 收住情绪、重构棋局、请君入瓮。</w:t>
      </w:r>
    </w:p>
    <w:p w14:paraId="3C8801E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与其着急想马上成功，不如：一先研究如何避免毁灭性的失败。比如据说某 instagram 达人，持续高杠杆在迪拜买了若干房子，高歌猛进，现在欲哭无泪。二给自己搭建一个结构，当某个回报和风险不对称的机会突然涌现时，你在信息上，思维上，和物质上都有充分准备，可以轻松捕获。最好的机会往往都是出乎意料，无法计划的，等它突如其来涌现的时候，结构上没有准备好的人，因为有眼无珠，有心无力，而完美错过。</w:t>
      </w:r>
    </w:p>
    <w:p w14:paraId="06BDA97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很多时候，研究并严格执行不做什么的行为清单，比研究做什么的重要性要高几个数量级，而且也简单很多。 比如饮食，不做的行为清单是：一烟酒不沾。所有的烟酒都有害，没有例外。那些所谓红葡萄酒对心脏有好处的说法，纯属商家营销，缺乏严谨临床数据。二不喝可乐和果汁，白开水最好喝，不吃甜食，不吃各种糕点，避免各种调味汁和酱。三尽量少吃外卖，少下馆子。餐馆里的食品原料，糖分更多，各种不可控的，看不到的，对身体有害的原料更多。四晚饭到睡觉之间的间隔至少三个小时。 五如果不确信，默认选项是少吃，不吃。 把这些做到了，再来谈营养学，才有意义，否则就是本末倒置，自我安慰，隔靴搔痒。另外一个不做清单：一不要让任何未付出足够代价，未经过甄别的人接近你。边界感必须清晰。二不和人吵架。王者不辩。三不在自己没有任何结构性优势的地方，和别人硬拼。不要在自己防守成本高，对方进攻成本低的地方和别人发生正面冲突。四不要刺激别人的防御机制。五不要对没支付代价的人解释自己。六不要自作多情。能给别人带来利益，别人才会对你讲感情。</w:t>
      </w:r>
    </w:p>
    <w:p w14:paraId="192D2E3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含糖食物吃得多，常年累月，身体会慢慢产生胰岛素抵抗，其恶果就是血糖虽高，但大脑无法有效摄取来自葡萄糖的能量。脑雾，疲劳，肥胖，高血压，癌症，等等，都是这种饮食习惯积累很久后的结果。要想每天早上精神振奋，先从戒糖和管理饮食的不做清单开始。</w:t>
      </w:r>
    </w:p>
    <w:p w14:paraId="34293B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早上跟力量训练教练聊天：整个健身行业的生态非常不健康，几乎所有的健身房都是亏钱运营，在大家都不挣钱的生态下，健身房老板只能想一些别的办法来挣钱，比如说收一批钱，然后关门跑路。在充分竞争的市场中，想通过正规运营去获得比较好的投资回报率是不可能，运营好的话一年能挣到5%左右的投资回报，不好的就是亏损关门。健身房，理发店，饭店基本都是这样。</w:t>
      </w:r>
    </w:p>
    <w:p w14:paraId="59AE50B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投资挣钱，不是靠智商，依赖以下两点： 对科技革命规律理解，对商业模式的判断力：体现就是选股，选股要极端挑剔，一年最多选出来1-2只潜在买入的标的，对潜在买入的标的再反复观察审视。 耐心和纪律：体现就是买入和卖出，纪律就是按照自己的投资检查清单逐条检查，每一次操作都要有书面计划。耐心就是等待好的时间建仓或加仓，看好一家公司，等待熊市再去建仓或者加仓，美股一般等待几年就能等到一个熊市。耐心还体现在能有极大耐心持有一只优质股票5-10年，甚至更久。</w:t>
      </w:r>
    </w:p>
    <w:p w14:paraId="379AFA7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关于科技投资的认知，让我感到震惊的有两点：很多人认为公司估值 price / sales 二十倍，三十倍是很正常，很理所当然的事情。没有泡沫。隐含的假设是销售额还会继续迅速增长，公司肯定会盈利。当一个公司收入短期内迅速增长时，很多人会假设未来不存在竞争者，没有价格压力，假设此公司在市场上如入无人之地。这两个假设都给造假者以非常大的可乘之机。这些人迟早会遇到属于他们的粗暴的唤醒（rude awakening）</w:t>
      </w:r>
    </w:p>
    <w:p w14:paraId="146E4BF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权色交易比你想象中的普遍，只是你不知道。95%的人希望你喝西北风。你没本事，父母都欺负你。没有被动收入，你会一直工作到死。人没有忠诚和背叛。忠诚你，是因为给的好处足够多；不背叛，是因为背叛你的代价太大了。所有人都喜欢老实人，但不会尊重老实人。对你出言不逊，敢让你难堪的人，不是情商低，而是看不起你。生活不同情弱者，社会不相信眼泪，除了父母，没人会在乎你的死活。任何时代，好人往往一生凄凉。在学校时脑袋装满了仁义道德，到社会后发现处处都是人心险恶、尔虞我诈。上流社会多半是下流之人，下流社会多半是清高之人。道德是用来束缚老实人的，入戏太深，你就输了。什么人情世故、接人待物、人际沟通，在强大面前，都一文不值！你足够牛，饭桌上只顾闷头吃饭，都会有人主动来给你敬酒、找你说话。别人怎么对你，取决于你的价值，而不是他的性格人品。心软的人永远被践踏，心狠的人一辈子潇洒。90%的朋友都没有用，拒绝无效社交！朋友不在多，有几个像样的就行。花了一麻袋钱去上大学，换了一麻袋的书，毕业后用一麻袋书去换钱，却买不起一个麻袋；毕业后换回一张长得像文凭一样的发票，拿着这张发票到社会上去报销，可社会却不认这张发票。美女在穷人堆里是奢侈品，在富人堆里却是消耗品，因此富人更愿意短期租赁，而不是直接购买。一个女人坐在路边啃馒头，10个男人看到，9个都会心疼她。一个男人坐在路边啃馒头，10个女人看到，9个都会嫌弃。职场没有真正的朋友，只有竞争和利益。不管你跟同事的关系有多好，辞职后都是人走茶凉，再也不联系。女人有两大爱好：和穷人谈金钱，和富人谈感情。成功了，吃青菜叫养生，失败了，吃青菜只能叫寒酸。没有实力的善良，一文不值。借钱通常是花钱买仇人。借钱的都是大爷，要钱的却成了孙子。社会有两套体系，一套是明的，仁义道德，另一套是暗的，背后的利益斗争。现实社会，没钱就等于没命，医院也会给你拔掉氧气管。一个女人没钱，90%的男人会选择挣钱养她；一个男人没钱，90%的女人会选择离开他。你身边人都希望你过得好，但他们不希望你过得比他好。娶不到老婆的男人数不胜数，被男人欺负的老婆也成千上万。他们都有一个共同的特点：不会赚钱。爱情和婚姻本质都是利益交换，有利益才会有感情。不要期望别人理解你，因为世人只看结果，不看过程。大学生养活了学校老师，养活了周边的酒店、饭店、药店、水果店、理发店、眼镜店、超市、路边摊、电影院、网吧，毕业后却发现养不起自己。社会其实需要的不是那么多大学生，而是大学生的学费。富人得到女人，只需要豪车的副驾驶；穷人得到女人，需要房子、车子、彩礼和父母的半条命。这个世界有两种人，一种是操控游戏的人，另一种是被操控的人。所有的关系都是相互需要的关系，对方有多需要你，就会对你有多妥协。关系的长久，决定于价值长存于多久。有些人和你越走越远，并不是说你做错了什么，而是他不再需要你了。不回你消息的人，不是没看到，而是不想回。手机电视上看的东西基本都是假的，得反着理解。一个家庭里面，谁收入最高，谁地位最高，父母也会对他百依百顺。</w:t>
      </w:r>
    </w:p>
    <w:p w14:paraId="69AE557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怎么让真正的大佬心甘情愿拉你一把？别去学什么高情商话术，更别去酒桌上当端茶倒水的舔狗，那些真正在顶峰拿到过大结果的人，什么阿谀奉承没见过，你的那些小聪明在他们眼里极其可笑，他们挑人只看一样东西，看你身上有没有成事的因，穷人天天盯着果，焦虑自己怎么还没赚到钱，高手天天盯着因，死磕自己今天该干的活，大佬要在你身上看到那种让人忌惮的狠劲，看到你只要做对了动作，结果只是时间问题的确定性，想被看重，你得先展示出一种绝对自洽的野心，那是一种毫无退路且绝对相信自己能成的心气，很多上位者早就被安逸磨平了激情，当他看到你眼里那种原始的极度渴望。你还得展现出极其变态的自控力，连身材都管不住连作息都稀烂的人，谁敢把真金白银的盘子交给你，把你那点可怜的食欲和玩乐欲收一收，对自己下得去狠手的人，大佬才会觉得你是个可造之材，别整天想着找捷径，老老实实去啃那些枯燥的基本功，把内功练到极致。当你把成事所有的因都种齐了，就算这个大佬瞎了眼没看上你，下一个贵人也会排着队给你送钱，因为你自己本身就是个马上要爆发的风口。</w:t>
      </w:r>
    </w:p>
    <w:p w14:paraId="4E44551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个人体验： 短跑冲刺对大脑的主观清醒程度，自我感觉良好程度，产生的效果极为明显。 具体操作如下：早起先做几分钟拉伸准备活动，然后慢跑1500 到 2000米。慢跑的目的不是打卡，不是追求速度，而是要充分热身。可以在跑道上改变不同姿势，比如倒着跑，侧着跑，高抬腿跳步 （skipping），等等。 短跑冲刺是非常容易受伤的运动，大腿后肌，臀肌，下腰部必须充分活动开，否则容易受伤，受伤后这些肌肉会非常酸痛，几天都恢复不了。冲刺前要多做一些高抬腿蹬地的运动，让腿部肌肉和关节彻底活动开。 冲刺的距离和次数因个人身体状况而异。太少效果不够，过量容易受伤。我个人的体会是每次冲刺 60米（大概九到十秒左右），做三到四组足够了。每组冲刺之间再做三到四分钟的拉伸和休息。 短跑冲刺必须是竭尽全力，这十秒的竭尽全力对全身和大脑的峰值的刺激强度超过拳击，超过游泳，超过足球，超过各种其它高强度间歇训练 （HIIT），超过我能想象的任何其它运动。因为只做三到四组，因此对身体的消耗有限，但对全身和大脑的主观感受有非常美妙的效果。 因为跑量不大，练完之后，不会感觉特别疲劳。整个一天都会感觉精神比平常更为振奋，对事物的感知比平时更加敏锐，全身也感觉更为轻盈。那种久违的青春活力又回来了。这种感觉可以持续六到八个小时以上。 我以前早上游泳后，也会有短暂的大脑感觉特别清新的体验，但往往只持续一两个小时就散去。长距离慢跑后大脑也会有清新感，但也只能持续两到三个小时，而且一般因为跑量过大（30到 60分钟），身体很容易产生疲惫感。而短跑冲刺后的大脑清新和振奋感可以持续一天，这就是可以重复的实际体验。</w:t>
      </w:r>
    </w:p>
    <w:p w14:paraId="4E04952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1939年出生的 Herbert Wertheim， 以前是眼科医生，现在拥有价值三十多亿美元的 $HEI 股票，大概是四十年前投资入股的。什么都不需要做，就是躺平。他是创始人家族之外的第二大股东，但相对于前者，显然更加游手好闲。 富裕（资源冗余），健康长寿（身体冗余），游手好闲（时间冗余），深度思考（知识冗余），互为因果关系，不可偏废。</w:t>
      </w:r>
    </w:p>
    <w:p w14:paraId="182EDC0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忍耐和等待，在这个充满噪音和攀比压力的世界里，越来越重要。甚至可以说，忍耐和等待，也是一种奋斗的形式，最终以一种你想不到的方式胜出。因为别人把资源耗尽了，昙花一现，离场了。 忍耐和等待，需要丰富经验，和对历史案例的学习积累。没有经验的时候，一两年，甚至几个月，几天都等不了。有经验了，发现绝大部分事情，等一等，解法自然出来，所谓事缓则圆。而且结局往往充满黑色幽默。 一个角度诠释忍耐和等待：指数增长前夜一直忍着没有离场，泡沫破灭前夜一直忍着没有参与。 那些所谓听过很多道理，仍然过不好一生的无病呻吟本质都是：只看表面现象，从不愿意耗费力气深入研究底层原理。见到一点小利的诱惑，就扑进去追逐泡沫；见到一点风浪的威胁，就吓得缩回自己的壳里，放弃大好的机会。</w:t>
      </w:r>
    </w:p>
    <w:p w14:paraId="5F3A7CE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公司经营，战争还有投资，都有一个共同的思维模型：不求速胜，求不败。 公司经营：第一步要思考的是怎么才把公司长期经营下去，长长久久的活下去，每一个决策都不要犯致命错误。只要坚持公司能持续长期的经营，等竞争对手着急冒进犯错误破产，你自然就成为最后的赢家。 战争：特别是对于敌我双方实力接近或者我方实力弱于对手时候，守住不败是最佳选择，只要能守住不犯大错误，等待敌人犯错误自行崩溃。安史之乱，哥舒翰如果能说服皇帝坚守潼关不出兵，安禄山是没有机会进入长安的，可惜在唐玄宗催促下主动出击被全歼，潼关门户大开，长安失守。 投资：不亏钱是第一要务，只要不亏钱保住本金，在几十年的机会中一定能抓住好的投资机会。但是大多数人在挣快钱的诱惑下all-in，最后把本金损失掉，等有好的机会也没钱投入了。最后说一句：投资有风险。后汉隐帝刘承祐逼反郭威后，郭威大军围住开封。有老臣献计，不要直接打，因为造反的军士家属都在城内，让家属给城外军士写信，自然可以慢慢瓦解其攻势。但刘承祐不听，派慕容彦超出城迎战，结果大败，刘承祐死于乱军之中。</w:t>
      </w:r>
    </w:p>
    <w:p w14:paraId="7A7B41C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AI 论述为什么不要参加同学聚会 （中外都一样）： 高中或大学同学聚会，通常就是一场披着怀旧外衣的集体羡慕嫉妒恨大会。你要是混得比预期好，身材更好、赚得更多、生活更体面，房间里 80% 的人不会为你高兴，他们会在心里默默把自己的人生成就再贬低一层。 这种无声的敌意，大多数人都能感觉到，却没人会承认。更糟糕的是，那几个混得比你还好的人，会用很微妙的方式秀优越感，于是你就被强行拉进一场你根本不想玩的比较游戏。无论哪种情况，整个活动对你来说都是纯情感税收，收益为零。你不需要从只认识one 版本的你的人那里寻求认可，更没必要现场给他们提供最新数据，让他们更新心里的排行榜。</w:t>
      </w:r>
    </w:p>
    <w:p w14:paraId="0238A86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定位 （Positioning） 决定了你的努力的回报的天花板。 努力决定了你离天花板有多近。 定位是更稀缺，更有价值的资源。因此要把更多的时间用于持续思考和建设天花板高很多的定位。英帝国是定位的大师， 依靠对直布罗陀， 马耳他， 苏伊士运河，也门的亚丁港，新加坡，好望角的控制，掌握了全球经济命脉和收税权。其核心策略是最小代价占据易守难攻的全球海运的卡点， 放弃吃力不讨好的对于殖民地内陆的经营。讽刺的是，苏伊士运河是法国人主持修建的，干了很多脏话累活，但最后被英国人掌握了实际控制权。Spacex 最初起家时，火箭发射市场是个利润微薄的生意，多数订单来自政府。和官僚机构打交道，整天求爹爹告奶奶，是个痛苦的事情。因此后来转型卫星通讯市场，自己创建 starlink， 自己成了自己最大的客户。 目前 starlink 已经有超过九百万付费用户，2025 年starlink 卫星发射占了 spacex 所有火箭发射任务的四分之三。</w:t>
      </w:r>
    </w:p>
    <w:p w14:paraId="5003049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人这一生，最大的原则只有一个：靠自己，救自己。 因为现实世界的资源都有成本，没有人会无条件，随意把自己的资源分享给你。 即便有人愿意帮你，只要你的认知还没到那个层级，你不仅接不住那份帮助，最后还会把失败、羞愧、压力反向怪到对方身上。 这就是为什么老话说大恩如大仇。</w:t>
      </w:r>
    </w:p>
    <w:p w14:paraId="2D54A89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Stewart Horejsi 大概是 1936年出生，四十多岁的时候还是个不起眼的小生意人，继承了家族的利润微薄的焊接材料公司。1980年在真正认同巴菲特投资理念后开始买 Berkshire 股票，那时大概一股 265 美元。后来持续加仓，一度拥有 5500 股。有资料说他在股价七万八的时候卖了四分之一。如果他现在还有至少 4100 股的话，按照今天 Berkshire 76万美元的股价算，现在价值为 31 亿美元。福布斯财富排行榜上他的排名是全美第 362名。慢慢变富的方法实操上更具有可行性，一是不需要危害自己健康去追逐虚幻的泡沫，二是日常精神压力和时间压力小很多，三是因为克制的生活方式可以健康的活很多年，才能真正享受财富的长期复合增长。那些因为着急发财，不到六十岁就突然去世的人，其实还是没有把这个道理彻底想清楚。从做题家和打工者培养出来的思维是，财富的积累和干活的凶猛程度直接挂钩。然后本能的把外表的努力作为一种财富的代理指标。不管自己是否有优势，有点冗余资源后马上就无脑想往前冲，想去消耗。如果看到别人的位置暂时好像比自己领先一点，就极度焦虑。从小受的教育是勤劳致富找一份好工作，一直把勤奋努力作为基本的价值观，这种教育就是培养打工者和做题家的。 从小看到父母辛辛苦苦工作勤奋努力了一辈子，最后也没积累下来多少财富。慢慢就会觉得勤劳也不一定能致富，很多人非常辛苦没致富。从勤劳致富的价值观中觉醒对大多数人是很难的事情。</w:t>
      </w:r>
    </w:p>
    <w:p w14:paraId="199FDD3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阅读摩根大通的人工智能资本支出报告，这真是一个看待人工智能投资回报率的绝佳视角。要使我们在人工智能领域的投资模型在 2030 年前实现 10% 的回报率，就需要每年约 6500 亿美元的永久性收入，这相当于每个现有 iPhone 用户每月支付 34.72 美元。任何公司不能创造现金流和利润时，投资风险就会极速上升。 投资如果不关注公司潜在的创造利润和现金流的情况时，就跟赌博没什么区别。 任何科技革命宏大叙事都不是你该投资的理由，你的理由有且只有一个，这家企业未来能创造巨大的利润和现金流。在技术革命中，取得长期的商业成功比技术成功更难实现。在科技革命从开始的疯狂到陷入低谷时，大量鱼龙混杂的新技术公司会被市场淘汰，参与者会大大减少，长期赢家会逐步浮出水面。</w:t>
      </w:r>
    </w:p>
    <w:p w14:paraId="738D2F6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购买股票是否需要择时，一直是有争议的。我个人的体验是需要择时的。 如果你看准一个目标，第一次买入最好是选择整体市场是熊市时买入，这样心态会好得多，随着市场回暖，在1-2年内慢慢就有收益，长期持有的心态会好很多。 如果你选择在牛市买入，很容易因为后续股价的回撤太多导致心态不好。加仓也是类似的操作，想加仓也要耐心等待市场在熊市去加仓。 巴菲特研究苹果很多年，但他一直耐心等到15年苹果股价回撤比较大时候才下手。 段总一直在关注英伟达，他也是耐心等到2025年4月底英伟达一个大的回撤之后才逐步建仓的。减仓和加仓选择在熊市或者个股大幅回调时建仓，一旦建仓完成就要抱着至少拿五年甚至十年的要求来约束自己，坚定的持仓不畏波动。一定要严格遵守纪律，即使卖了继续涨也不要追，死等回调再补仓。所有操作的纪律都要在提前写下来，操作时一定按照书面记录的约束来操作，减少情绪的影响。 选股是投资第一重要的。 纪律和耐心等待就是投资第二重要的，先有书面记录推演的文字，后才有每一步的操作，任何随心所欲的操作都不允许。</w:t>
      </w:r>
    </w:p>
    <w:p w14:paraId="5AD933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所有宣传中，对于自我的宣传那部分，是最不可靠的。最可靠，最真实的部分，是对敌人的宣传。</w:t>
      </w:r>
    </w:p>
    <w:p w14:paraId="159CC24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股票价格上涨的直接原因是买家比卖家多。导致买家比卖家多的原因包括，但并不限于：利润未来增长高于预期 （最核心的长期动力），兼并收购 （有新的大买家入场），公司持续的股票回购，减少流通股数目（自己就是新的买家，而且提高每股利润 eps），财政政策变得宽松，逼迫流动性涌入。投资者获利的源泉主要在于： 能够抓住一两个关键的洞见，遥遥领先的发现某个公司的潜在的远远高于大众预期的巨大增长点。如果你的认知和大众预期差不多，大家一起很开心很热闹的对某件事叫好，则很难捕获价值。即使耗费时间学了很多时髦名词，仍然可能一贫如洗。一般导致央行采用宽松财政政策的直接原因，都是经济面临衰退的风险，甚至已经开始衰退。所以平时准备好充足弹药，在铺天盖地的宏观层面坏消息来临之际不会被迫割肉，在央行被迫宽松之际还有资金入场，非常重要。</w:t>
      </w:r>
    </w:p>
    <w:p w14:paraId="002116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抱怨和谩骂群体的不理性，没有任何意义和价值。 群体的不理性是有其宏观规律和必然性的。尊重群体的不理性这个现实，不与其顶牛，顺应其趋势，在关键节点利用其规律来牟利，才真正有价值。</w:t>
      </w:r>
    </w:p>
    <w:p w14:paraId="1BEF717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独立自主比智力更重要。或者说，独立自主是更高维度的智力。</w:t>
      </w:r>
    </w:p>
    <w:p w14:paraId="69E641A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价格回撤和熊市，是筛选噪音和信号，男孩和男人的过程。</w:t>
      </w:r>
    </w:p>
    <w:p w14:paraId="288EDC0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做灰产或者做庞氏骗局一般开始爽，但到最后都是囚徒困境，古人云，There are no honors among thieves。 盗贼之间不会讲信誉。不讲信誉的一群人之间的合作，最后必然图穷匕见的厮杀，两败俱伤，根本无法躺赢。我们之前吃饭讨论一个做灰产的人，一天利润一百万美金。然后我很诧异的说：那应该几年就几十亿美元了不是吗？然后信源说：人已经挂了。这种赚钱方式最大的问题就是上车就下不来，车上的人还要持续互害，大多数不得善终。</w:t>
      </w:r>
    </w:p>
    <w:p w14:paraId="44691FE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九十年代末很多创业者激烈的研讨如何做电商发财的方法论。事后看，成功者如亚马逊，他的关键不是在于某个具体事情做对了，而是在于一系列的创新，层层迭代，持续摸索，最后对于竞争者优势越来越大，现金流也越滚越大。这些关键的创新包括并不限于： 藏书数目最多的网上书店，one click payment， 读者书评，算法推荐新书，网上联盟营销，扩张到书之外的商品，免费送货，rime 会员制，第三方卖家市场等等。十几年后再看，就会意识到，当初的对于各种具体事务的讨论，如果脱离层层迭代之后积累的越来越大的优势这个最重要的背景，就连错都谈不上。</w:t>
      </w:r>
    </w:p>
    <w:p w14:paraId="30FBD73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法拉利一年只卖了一万三千辆车，只有大众的七百分之一。但是市值是大众汽车的将近两点五倍。法拉利的收入大概 10% 来自于和别的商家合作，出售有法拉利品牌的 （汽车之外的） 商品 （六点七亿欧元）。 高端奢侈品和普通商品的定价，销售，商业模式和估值逻辑，有天壤之别。学习理解这个复杂逻辑，是让自己也成为高端奢侈品的第一步。</w:t>
      </w:r>
    </w:p>
    <w:p w14:paraId="7A1CE61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大麻股票的 etf， 比 2021年最高点下跌 94%。 有诗为证，个个轰轰烈烈，人人扰扰匆匆。荣华富贵转头空，恰似南柯一梦。</w:t>
      </w:r>
    </w:p>
    <w:p w14:paraId="6917A2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Tiktok 上很多 （实质上的） 性工作者炫耀自己日常和异性交往的光鲜生活，让很多女孩误以为这就是她们天经地义本应得到的； 这正如社媒上各种营销号杜撰或夸大各种二十几岁就暴富的故事，实际上可能只是一个还未爆仓的庞氏局，让很多男孩为自己三十岁之前尚未成功而焦虑不已。虚构作品看多了，形成思维钢印，必然弱智。应当把自己输入的信息管道中，虚构作品的比例，尽量压到最低。</w:t>
      </w:r>
    </w:p>
    <w:p w14:paraId="09F6E22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新技术进步不用每天追，每个月看一下整体进展就好了。技术进步每天都发生，某个行业最多只需关注头部百分之一的公司。而即使是那头部百分之一的公司，也只需要关注它的最重要的一两个产品就好了。 如果相关信息，不能马上为自己所用，提高日常的效率，或者对自己躺平发财看不出什么价值，默认应当先放一放，再等一等。真正的好东西，晚几个月，晚几年上车也没事的。巴菲特在乔布斯死了五年之后，2016年才上了苹果的车，照样赚了一千多亿美元。 过度追各种高新科技的各种细节，就意味着浪费大量时间关注那 99％的非头部公司，关注大部分无关紧要的产品功能，不仅没有效益，而且把自己搞得像个日内交易者一样焦虑。焦虑一圈下来后更加心穷，时间穷，腰包穷。段永平也提到，巴菲特和芒格做决策也是很慢的，一家公司，一个行业，他们要看很久，要想很久，等真正想明白、看懂了，才下手。行业的增长机会是几十年期的，更别说是新兴科技行业，完全看懂后再上车，依然会有10倍20倍的增长。回头看苹果、亚马逊、微软、谷歌这些公司，都是例证。 但很多人往往是火急火燎，怕错过，急着决策，导致在没看懂的情况下持仓和重仓，于是注定拿不住，沦为短期交易，在波动中，往往以亏钱或小赚短暂出局。不仅没占到早期优势，连中后期的稳定增长也错过。很多人的BTC故事即如此。</w:t>
      </w:r>
    </w:p>
    <w:p w14:paraId="5FF532B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世界上没有任何一件事，比赚钱更能真实反映出你的综合能力-智商，情商，胆识，为人，思维，判断，还有福报。 也没有一件事比挣钱更有意义。赚钱是你继续活下去的无限动力与源泉，包括你的生计，尊严，体面，观念。 跟每天努力赚钱的人做朋友。赚钱的背后藏着一个人的认知、经验、圈子、自律、上进心。</w:t>
      </w:r>
    </w:p>
    <w:p w14:paraId="2813F4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如果你 （作为一个宅男） 不是一个性感符号，你所能依靠的， 只有自己的理性。</w:t>
      </w:r>
    </w:p>
    <w:p w14:paraId="778E0C2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富在术数，不在劳身。除了极少数百万分之一级别的天才，每周工作一百个小时以上不是什么值得炫耀攀比的事情。十九世纪的外科医生攀比一天给多少病人做了手术，却认为洗手和消毒是浪费时间。</w:t>
      </w:r>
    </w:p>
    <w:p w14:paraId="650B610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追求他人认可是个巨大的陷阱，短期内可能会获得一些奖励，会因此误导你花大量精力在和外人的沟通共情上面，而不是真正的执着的追求（也许让很多人非常不舒服的）真相。但如果沉浸于幻觉太久，偏离真相太远，可能会突然遭遇真相的痛击，而短时间内全军覆没。 而坚持追求真相，可能很长一段时间内无法获得他人认可，无法获得明确奖励。但一旦真相不可辩驳的被更多人所接受，那么追求真相并提前布局的你，自然会获得巨大的奖励，并最终得到更多人的认可。在应试教育，和给人打工的职场上浸淫二三十年，追求他人认可会自动成为多数人的深入骨髓的本能，否则马上会遭到惩罚，无法生存。要爬出这个柏拉图的洞穴，必须要慢慢积累各种经历，就是你能在多数人不看好的情况下，坚持追逐真相，并因此获得客观世界的巨大奖励。获得奖励后就可以提高自己的耐受力，对他人是否认可更加麻木，在追逐真相的道路上获得更大的奖励，不断良性循环。这个过程中可能时常被外界以自闭症 （autism） 之类的话术污名化， 一笑了之，习惯了就好。追求真相，本质是发现并主导建立新的权力架构体系，一次次微小成功可以推动你有信心构建更大的成功。而追求他人认可，一开始就放权于外人，处处被动，无法翻身。 追求真相不等价于做空头，默认是先做逍遥派，等待时机。</w:t>
      </w:r>
    </w:p>
    <w:p w14:paraId="5CABAAD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诚实的赚钱，是最好的慈善。因为这意味着市场承认你的价值。从最近涉及各种 ngo 的新闻来看，慈善业充斥了各种腐败，甚至可以默认很多慈善机构就是腐败窝点。</w:t>
      </w:r>
    </w:p>
    <w:p w14:paraId="28583D8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如果说世界上只有 10%的人定期坚持锻炼身体，那么这些锻炼身体的人当中大概不到 10%的人能够坚持刻意的对核心肌群 （core muscle） 的训练。所以世间 99%的人核心肌群较弱，应当是个合理的推测。 核心肌群的训练，可以增加身体稳定性和控制能力，降低下腰部受伤风险，整个身体行动起来时感觉更加灵活轻松。核心肌群力量弱，身体会不自觉的加重别的地方肌肉的负载，极大增加受伤的风险，造成各种负面的连锁反应。 很多人从事体育运动，要么是把它作为一种社交活动，要么是一种对有浓重仪式感的体验的追求 （比如马拉松）。 但刻意的有针对性的核心肌群的训练，需要有教练在旁边纠正自己无法意识到的错误体姿，需要长期枯燥的坚持，操作上比较麻烦。 这类活动没有社交属性，没有仪式感，但练好以后感觉身轻如燕，其它 99% 抱怨的各种腰酸背痛，腿脚不灵便的问题就会少很多。</w:t>
      </w:r>
    </w:p>
    <w:p w14:paraId="209511D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世间很多宗教机构最后往往沦为骗钱的工具。越是声嘶力竭的对外标榜自己信仰的虔诚和无私，里面猫腻越多。</w:t>
      </w:r>
    </w:p>
    <w:p w14:paraId="7FBCAF5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不能把世界让给你所鄙视的人。 但实际操作上，并不是每时每刻都要和你所鄙视的人去斗。一般情况下，你所鄙视的人会按耐不住去 fomo， 经过一个熊市，最多两个熊市，就自己塌方了，把位置让出来了。</w:t>
      </w:r>
    </w:p>
    <w:p w14:paraId="384D9F7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美国资本市场上过去三十年各类流动性危机： 1994年，美联储连续加息若干次，把短期利息从3%拉到 5.5%，导致长期国债恐慌抛售，年底三十年长期利率一度到 8%。这轮加息尾部的标志性事件是南加州橙县因为炒作利率衍生产品巨额亏损，当年十二月申请破产保护。之后就是开始了长达五年三个月的以高科技股票为主的牛市。1997年亚洲金融危机，七月份始于泰国，扩散到马来西亚，印度尼西亚，高潮在当年 11 月IMF 和南韩签订救助协议。1998年俄罗斯债务违约危机，导火索是油价下跌，1998年中，油价跌到一桶十美元以下。8月17日，俄罗斯政府宣布停止对外国债权人付款九十天。债务违约的连锁反应导致对冲基金长期资本接近破产边缘，九月底被美联储救助。十月十五号美联储紧急降息，于是开启了十五个月的 dot com 的最后的疯狂。 2000三月到2003三月的连续三年的高科技股票的大熊市。中间有若干次反弹，给人带来虚假的希望。标志性事件是2001年的九一一事件，导致股市关门一周，飞机停飞一周。最惨的时候大概在 2002年十月，一些公司市值低于账面上的现金。2007-2009 次贷危机。2007年二月次贷公司 New century financial 进入死亡螺旋，四月初宣布破产，但大家仍然没当回事，继续歌舞升平。七月底 countrywide home loan 季度财报公布，引发全球相关金融产品的连环流动性紧缩。之后美联储紧急降息，暂时把情况缓解了一下。但从 2008年一月中又开始一波又一波的连环暴跌，一波又一波的政府救助。尽管如此，当年七月油价一度被炒到 140美元一桶，但九月十五号雷曼兄弟破产后，普通人才真正知道问题有多严重。 在希腊债务危机的阴影下，2010五月六日美国股市发生闪崩 （flash crash）， 道琼斯工业指数几分钟内下跌接近 10%。很多股票一度成交价格跌到只有几分钱，持续了半个小时后又强力反弹。次日，经证监会批准，那段时间内的交易，只要成交价比闪崩发生之前的价格降低幅度超过 60%， 交易被取消，宣布无效。尽管如此，还是有一些投机者因为杠杆率过高，被迫平仓，损失惨重。当年愈演愈烈的欧盟债务危机，导致美联储十一月开启第二轮六千亿美元的量化宽松， 市场才重新开始上涨。2011年四月底到十月初，S&amp;P500 指数下跌接近 20%。标志性事件是八月五号 S&amp;P把美国国债评级降到 AA+， 第二天股市下跌 6%。另外 MF Global 挪用客户资金，加杠杆炒作欧洲主权债务套利交易，亏损严重，十月底申请破产保护。九月份美联储宣布开展 Operation Twist， 卖短债买长债。十一月欧洲央行降息 0。25%。 之后市场慢慢恢复上涨。2015到2016年：除了2015年八月， 2016年一月股市一度因恐慌下跌 10%以外， 2015年一月比特币一度短暂跌破 200美元。2016年六月十七号以太坊发生著名的DAO黑客事件，导致以太坊硬分叉，年底时以太坊一度跌破八美元 （黑客事件发生前几天曾到二十美元）。2018年九月到十二月，SP500 指数下跌20%，进入熊市边缘。市场下跌的主要原因是美联储九月和十二月两次加息，利息增长到 2.25%。 另外市场担心中美贸易战加剧，经济增长变缓，还有从12月22号开始的因为驴象两党在联邦预算方面的冲突而导致的持续 35天的美国联邦政府关停。十二月比特币最低跌到 3200美元以下，以太坊最低跌到 85美元以下。2019年一月美联储主席表态对于加息将更加耐心，市场很快重新恢复上涨。提高对日常枯燥感的耐受力，学会等待各种危机的发生，可以增加赚大钱的机会。或者换个角度，要通过对思维模型的整合，潜意识里把枯燥的等待当成赚大钱的不可分割的主要组成部分。</w:t>
      </w:r>
    </w:p>
    <w:p w14:paraId="70D4BC1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看到不公正不合理的现象，不能急着抱怨不公平，一要理解现象背后推手的金主是谁，二要理解金主背后是否有整个体系在源源不断给他输入资源。 如果不能对后面整个体系进行釜底抽薪，而是直接赤膊上阵和不公平现象斗争，最后往往会像堂吉柯德大战风车一样无效。</w:t>
      </w:r>
    </w:p>
    <w:p w14:paraId="4282D35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Sun 和 Intel 在 2000年的时候很激动很努力的争夺服务器市场。但那又能怎么样呢？最后主要价值还是被应用层的服务商 goog， fb， amzn， msft 捕捉去了。在不能高效捕捉价值的地方努力奋斗，就是连错都谈不上。 这些人不会立刻意识到自己的窘境，等意识到，就已经无力回天了。</w:t>
      </w:r>
    </w:p>
    <w:p w14:paraId="272DAAB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人其实不需要什么朋友。需要的是合作伙伴。只有买卖关系，金钱交易发生了，才能算合作伙伴。交易数额越大，次数越多，时间越长，意味着彼此可以给对方稳固的增加更多能量，合作关系越有价值。 没有金钱关系的朋友，意味着彼此不能真正给对方增加实质的能量，最后大多会慢慢淡下去，到彻底断线。 卖，好理解。但只卖不买，成了葛郎台，意味着放弃了挖掘自身潜力的大好机会。 买什么？如果不知道买什么，那就购买健身教练的服务。最好是一对一的，手把手的。健身教练的好处，是可以一眼看出你的某些动作的缺点，帮助你纠正你自己都没意识到的各种问题，各种顽固的坏习惯。同时保护你免于受伤，帮你开发出没有意识到的潜能。花在健身教练上的钱，不要抠门。否则以后要加几倍付钱给医院和医生，被迫成为医院和医生的合作伙伴。</w:t>
      </w:r>
    </w:p>
    <w:p w14:paraId="24766FF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财经媒体上讨论最热烈的议题往往投资价值不大，因为信息太充分，路人皆知了。 路人皆不知的东西，之后稍微有点流动性渗入，价格就能上天。</w:t>
      </w:r>
    </w:p>
    <w:p w14:paraId="1E66EAA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大语言模型 （LLM） 不断降价。 不断降价的行业，意味着竞争非常激烈。 失败者才去参与激烈的竞争。</w:t>
      </w:r>
    </w:p>
    <w:p w14:paraId="711C581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知识体系越丰富，跨越时间越长，机会成本就越高，就对各种确定性较低的瞎折腾失去兴趣。选择躺平和沉默，就慢慢成为一种默认的不假思索的身体习惯。各类投资经理，vc，打工者，基本上不会思考在时间维度上增加自己的选择和机会成本。他们每天都强迫自己要去干点什么，定期还要强迫自己和竞争者比赛分数，即使机会不好也要强迫自己去浪费资源折腾。这是一个结构性的缺陷和劣势。如果不改变结构，那永远还只是在预先设定的枷锁内挣扎。 如果你站在可以跨越四五年以上，从容等待和谨慎挑选机会的角度，再来审视这些人 （包括从前的自己）的行为模式，就很容易看出问题所在。如果我知道每四五年会至少有一次小熊市，为什么要强迫自己耗费资源参与一些人声鼎沸，回报递减，但风险越来越大的游戏呢？ 为什么不多囤一些弹药慢悠悠的等待那必然发生的恐慌性抛售和一地鸡毛呢？ 而当你慢慢习惯通过增加时间跨度来提高自己的机会成本以后，你和那些在枷锁中努力奋斗的人是完全不同的心态。即使有少数人暂时分数比你大幅领先，也完全不会急躁。因为你始终把自己的机会成本拉得特别高，在结构上就比那些每天都有压力要出去捕食的人轻松而且可持续。 然后意识到，轻松可持续才是目的，比分高不是目的。 繁忙疲劳但不可持续，再高的比分也可能随时归零。轻松可持续，再低的起点，最终必会迎来指数增长，达到无法想象的高度。机会成本低，另一个角度的阐述就是没见过世面，不知道很多轻松赚大钱机会的形成的底层机制和来龙去脉。这样别人稍微给你讲个故事，或者用激将法，就按耐不住，浪费自己有限资源瞎折腾。容易成为电信诈骗受害者的人，本质也是机会成本太低，外面抛个诱饵，就马上满心欢喜的去上钩。如果你知道多等几天有轻松，低风险赚十块钱的机会，当然对现在赚一块钱还有风险，要花时间精力的机会不屑一顾。很多体力劳动者，因为机会成本太低，花几天搬砖挣来的钱，一个晚上就到赌场痛快的输光，然后又麻木的回去继续干搬砖的工作。这是一个极为普遍的现象。</w:t>
      </w:r>
    </w:p>
    <w:p w14:paraId="7F625C6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传统媒体完全不能被信任的原因，不仅仅是错误的报道，而是完全不报道关键的议题。用一些鸡毛蒜皮的叙事来转移你的注意力。 议题的选择，重要性远远大于某个议题的对错的争论。所以当你看到某某人在激动的争论一些无关紧要的议题时，就可以很清楚的知道他是傻X。 当你看到某个媒体整天诱导你去关心一些驴唇不对马嘴的破事的时候，就知道后面肯定收了钱来搅浑水，必须果断屏蔽。</w:t>
      </w:r>
    </w:p>
    <w:p w14:paraId="36C538A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seth klarman 过去十年的年化回报只有 4%， 这是不可饶恕的。十年是足够长的时间。回报如此平庸，说明他的思维模型存在严重的，结构性的缺陷。以前他因为写过一本叫 Margin of safety的书，二手书价格卖到几千美元，被大众媒体严重神化。现在对其理论要彻底清算一下了。</w:t>
      </w:r>
    </w:p>
    <w:p w14:paraId="1BE6CA3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做题家的身体习惯，本能的把科技和经济进步当成一场每天都要去攀比分数的竞赛，这样容易把自己精神搞得很紧张，而且长期看，浪费很多资源，做了很多无用功。 某某公司今天又融资多少亿上了什么项目，这是大好事啊，未来产能过剩，价格下跌，有更多价廉物美的商品，就靠他了。为什么我要去焦虑，想着要和他去竞争呢？ 某某基金经理今年回报多少倍，这也是好事啊，他富了后，可以关注一下会把钱用在哪个地方消费，然后在那里提前等他。为什么一定要模仿他的策略，和他攀比某一年的回报率呢？ 他如果加杠杆，那未来爆仓的可能性比较大，砸锅卖铁甩卖优质资产的可能性也更大，也可以在这方面关注一下呀。</w:t>
      </w:r>
    </w:p>
    <w:p w14:paraId="29D4C7B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最近发现和 ai 对话的时间远超过读书了，这应当是个大趋势。 向 ai 可以不断问为什么，不断要求他用五岁孩子可以听懂的语言给我解释一些事情的机制和原委，这样学习效率比看书还是高很多。 而且边看 x 边问 grok， 太方便了。</w:t>
      </w:r>
    </w:p>
    <w:p w14:paraId="73849B5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很多人说的实业，是重资产，没有竞争优势，没有定价权的卖苦力。而且卖苦力形成习惯后，会不假思索的产生理直气壮，自欺欺人的情怀。 是否有价值，不在于实和虚，在于那一刻是否有垄断性优势和定价权。</w:t>
      </w:r>
    </w:p>
    <w:p w14:paraId="7285749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context （背景，上下文） 很重要。你给外人的第一印象，实际上 80% 以上决定于你们在什么场所见面，而不取决于见面时交谈的实质内容。反过来，这也意味着大部分人容易被错误的 context 影响诱导，无法看到问题本质，而做出错误的判断。</w:t>
      </w:r>
    </w:p>
    <w:p w14:paraId="287CC00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网上所有关于 ai agent 的讨论，貌似都没有涉及一个关键议题：这类 agent 是否能够在某个市场上占据垄断地位。如果不能垄断，你能做出一个 agent， 别人也能做，然后砍你的价，最后大家一起卷。那又有什么意思呢？LLM 出来两年多了，除了 nvidia， 有谁真正盈利了吗？ai agent 这个概念，让人想起 1996年被炒作的两个概念 intranet， network computer。 炒作起来很热闹，但这种东西是营销用的名词，和真正是否能赚钱没有太大关系。话说云计算这个名词 2006年就开始时髦起来，但你十年后，在 2016年一月买亚马逊股票，照样来得及，照样躺赢。</w:t>
      </w:r>
    </w:p>
    <w:p w14:paraId="61C313F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刚刚迈上成功轨道的人会有一个误区，生怕错过所有的潜在机会，因此对外界的各种邀约默认不会拒绝。这样自己就失去对自己时间的控制，变得和从事劳动密集型工作的民工其实差别不大。 没有足够时间休息，没有办法以我为主，按照自己的节奏慢慢进步。最后一方面会把身体搞坏，一方面热热闹闹转了几圈后发现自己并没有实质的成长。用金钱过滤外在的邀约，是最有效和简单的手段。这和区块链上根据交易拥挤程度自然调节交易费用是一个道理。如果邀请者不愿意出很多钱，一方面说明他诚意不够，一方面说明他自己实力太差，连这点钱也出不起。 但经验不足的人往往对自己不够自信，没有意识到不愿出钱就等价于实力太差，同时也大大高估了这类线下会议对于宣传自己的品牌可能带来的好处。 实际上很多这类会议也是拉虎皮做大旗，组织者空手套白狼，想不花什么钱就请来嘉宾，然后这边收赞助费和门票赚钱。</w:t>
      </w:r>
    </w:p>
    <w:p w14:paraId="5D078D2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Rick Caruso 是个地产开发商，2022年竞选洛杉矶市长，不幸落败。但他开发的 Palisades village mall， 在摧毁 Pacific Palisades 的大火中得以保存。因为他自己雇了私家救火队。永远不要把自己的生存壮大，寄希望于别人的善意。</w:t>
      </w:r>
    </w:p>
    <w:p w14:paraId="0B274D7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经常遇到的一些提问，本质都是我如何快速成功？快给我干货！这种提问的方式，表明其认知框架完全不对。 如果能够把自己置身于一个反馈快，试错成本低的环境，答案自然浮现。否则在一个反馈慢，试错成本高的环境，再怎么挣扎都感觉有心无力。</w:t>
      </w:r>
    </w:p>
    <w:p w14:paraId="1D556B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美国绝大部分 vc 主要还是跟风募资，收管理费的掮客而已。如果他的公开发言主要是重复流行叙事的套话空话，不能讲透底层逻辑，其实没有关注价值。 能够写书，讲出一些平实道理的 vc 凤毛麟角。但遗憾的是，vc 的长期回报很大程度上靠运气，即使理论水平高，也无法保证业绩好。</w:t>
      </w:r>
    </w:p>
    <w:p w14:paraId="358FC1E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有些人会用激素治疗法 （而不是诚实的锻炼身体） 来给自己补充生长激素。这类似于央行印钞来缓解经济衰退。外用的激素，和央行的印钞，本质都是在制造虚假的信号，粗暴打破了人体和经济体的复杂微妙的平衡和反馈机制，人为制造了各种扭曲： 比如有些人会对激素产生依赖，自己无法再内生激素，因为体内平衡被打乱，情绪，食欲和性欲常会出现莫名其妙的大起大落。 胡乱印钞则会导致资源的严重错配，和人们被资产泡沫的追逐，经济危机时又会对印钞形成更大的依赖。</w:t>
      </w:r>
    </w:p>
    <w:p w14:paraId="3EBF2B5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人或者公司增加价值的一个角度是帮别人或者公司，和外部资源建立某种独特的连接：这个独特可以是唯一，或使用最方便，或速度最快，或可信度最高，等等。 没有独特的维度，则没有大的价值。</w:t>
      </w:r>
    </w:p>
    <w:p w14:paraId="19B091F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技术这个东西，大部分时间，不像外人想象那么值钱。只有说你利用技术构建出垄断型商业模式，这种特定情况下技术才值钱。 但技术人员因为在特定时期和场景下享受了流动性溢出的红利，误以为技术永远是值钱的，而不看具体市场和商业模式。这种偏见和路径依赖会跟随自己很多年，导致以后顽固的做出很多事倍功半的错误选择，让观察者唏嘘不已。研究历代宫廷政变的细节，一个关键是对禁军的控制，控制禁军的几个关键人物是否搞定，几个关键城门是否控制住，这就好比市场开拓中是否控制传播和营销渠道。 禁军士兵本身有多少狼牙棒，大刀，铠甲，枪支弹药等等这些细节，类似技术能力。 政变没有成功之前，技术能力的细节对于攻破几个关键的城门，对于成败很重要。政变成功后，大局已定，对手已经消灭，只要牢牢控制人事安排，技术细节就相对没有那么重要了。 纯技术人员要清醒的理解自己的位置，如果你的技术能力还不足以改变人事安排，不足以改变或控制传播/营销渠道，那么空谈技术细节，就是白白耗费精力，就是连错都谈不上 （not even wrong）。</w:t>
      </w:r>
    </w:p>
    <w:p w14:paraId="5028E82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每个跟风投机者，终将获得与其德性匹配的下场。</w:t>
      </w:r>
    </w:p>
    <w:p w14:paraId="2A18D0D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一半是海水，一半是火焰。Malibu 是洛杉矶西边的高尚社区，很多房子价位在五百万美元以上，一夜之间，突然付之一炬。 要对各种毁灭性风险有清醒认识，和充足的准备。</w:t>
      </w:r>
    </w:p>
    <w:p w14:paraId="3154E04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比如睡眠，实际上主要有四个要素： 平时工作，生活的压力不要太大。赌博，加金融杠杆都是自讨苦吃增加压力的行为。一方面要慢慢提升自己对各种精神压力的耐受力，一方面拒绝任何外人把他的问题转嫁为对你的时间压力。 在不晒伤的前提下，白天多接触日光日照，最好是上午，至少半小时以上，多多益善。这样有助于调整身体的日夜节律。 在不受伤的前提下，有足够强度的，多样化的运动。有氧运动和力量训练都要有。力量训练的效果又略好一些。 临睡前几个小时，少吃，少说话，不要太兴奋。争取十点之前按时睡。 总结下来就是：压力不大，多日照，适度运动，晚上不要太兴奋。 做到了，身体的细胞，激素，神经网络，器官，就能做到比较协调合力的一起开关，到点时自然困倦自然深度睡眠，晚上生长激素自然分泌，早期时自然精神抖擞，感觉青春焕发。 做不到，就好像身体一部分在踩刹车，一部分在踩油门，说不出的别扭，晚上睡眠浅，白天精神不振，慢慢滑向老年痴呆的深渊。 这几点完全不涉及用任何药或者补品，成本也很低。所以和睡眠有关的药物，要么是安慰剂，要么有潜在更痛苦的副作用。</w:t>
      </w:r>
    </w:p>
    <w:p w14:paraId="514C448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赛道，同行，和友商这几个名词应当需要竭力避免。如果满口是这种词，意味着说者在和别人一起艰辛的内卷。 好的生意无法用现有的赛道概念来定义。最好没有同行。友商这个词更有掩耳盗铃的感觉，大家是竞争关系，何友之有？自己做生意的时候，没有能力构建一个可以维持高毛利且可以产品化的模式。眼睁睁的看着友商进入拉低利润，同时还需要提升服务的投入来防御友商。经历了几年后才深刻的意识到，好的模式很难得，当自己能力不够找到好的模式时投票给好的模式时更好的选择。友商大概相当于十八路诸侯讨伐董卓初期时的关系，开始表面上还客客气气，说些客套话。一旦进入实质性的利益抉择的时候，就分道扬镳，甚至兵戎相见了。</w:t>
      </w:r>
    </w:p>
    <w:p w14:paraId="1D2E279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人的很多公开行为模式，背后的真实动机都是彰显自己的社会地位 （social status），这样最终可以获得更多钱和性。甚至很多人就是本能的这么做了，但自己都不理解是潜意识里追求社会地位才这么做。社会地位的追逐中，总是会涌现出人为制造的稀缺品。</w:t>
      </w:r>
    </w:p>
    <w:p w14:paraId="5B59511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对于资产的垄断性的感想： 如果不知道是否垄断，那就不垄断。要从买家的角度，深刻理解具体为什垄断。可以不断涨价是识别垄断的一个简单角度。垄断背后的推动力和源泉，比垄断本身还重要。不断自我强化的垄断，远胜于静态的垄断。多个点的全面垄断，远胜于单点的垄断。垄断并且还在增长，远胜于垄断但没有增长。对没有垄断性或垄断潜质的资产，定量分析大概率是白忙一场。网上所有关于 ai agent 的讨论，貌似都没有涉及一个关键议题：这类 agent 是否能够在某个市场上占据垄断地位。如果不能垄断，你能做出一个 agent， 别人也能做，然后砍你的价，最后大家一起卷。那又有什么意思呢？LLM 出来两年多了，除了 nvidia， 有谁真正盈利了吗？</w:t>
      </w:r>
    </w:p>
    <w:p w14:paraId="471635F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真正的强硬，不是说很凶和别人去吵架，或者赤膊上阵去干仗。那是一种表象上的强硬的幻觉。 真正的强硬，是能够冷静的保持和扩大自己的优势地位，对于各种可能瓦解自身优势地位的短期诱惑，挑衅和陷阱，强硬的不为所动。 而别的不甘寂寞的意志薄弱者纷纷踩坑后，自然变得软弱，不攻自破。</w:t>
      </w:r>
    </w:p>
    <w:p w14:paraId="3BFD5C9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英国发生的大规模 grooming rape 的事情，大概情况是，有组织的犯罪集团，在公共场合对那些问题少女 （比如家庭有问题，缺乏关爱） 施以小恩小慧，慢慢获得信任，最后诱拐到自己的住所，然后集体强奸。这本质和东南亚电信诈骗集团搞的杀猪盘是类似的。要保护自己就必须理解：没有无缘无故的爱，无功不受禄，外人对你冷漠是正常的，对你热情则是一定有所图的。</w:t>
      </w:r>
    </w:p>
    <w:p w14:paraId="6DB1DDB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做量化交易，和做电商有个类似之处： 某个量化交易策略开始在短时间内有效，很赚钱，势必慢慢吸引更多竞争者使用类似策略入场。很多策略的获利容量有限，入场者多了，资金规模一大，策略利润率下降。而且参与者因业绩和时间压力会不断增加杠杆，使得利润率进一步下降。最终因为某个不可预测的流动性危机，然后突然做这个策略的玩家都有大幅亏损，甚至一次性的亏损超过过去几年利润的总和。但大众媒体不理解这里面微妙的风险，而大部分时间都是在行业风光的时候传播一些业绩最好的故事，因此外行人的认知里面，就总是觉得这行非常好。 电商行业竞争激烈，要想获得好一点的利润，需要在观察和研究某些细分市场上下功夫，做出自己独特的东西来。但细分市场容量毕竟有限，慢慢被竞争者发现并开始模仿后，利润会被压下来。从业者需要不断花时间和资金去开发新的细分市场。如果突然遇到流动性危机，或者市场需求突然就莫名其妙萎缩了，存货卖不动了，甚至必须被迫降价大甩卖，那么某一次的亏损可能又会把之前几个月甚至几年的利润给吃掉。在行业风光期，最激进，囤货最多，被吹捧最厉害的公司，这时亏损可能最大，大伤元气，甚至黯然消失。 当某某人说我在这个行业有二十年，三十年的经验，或者是行业老兵的时候。他的潜台词是干了二三十年，还是无法有足够积累能够躺平，所以还是得被迫接着干。 如果做了二三十年的量化交易，或者电商，为什么整天还是忙碌于日常事务，不能彻底躺平呢？上面这个开辟出赚钱的新策略，策略开始回报递减，突然出现一次性的较大亏损，然后又要去开发新策略的机制应当是本质原因。人们对于在思维模型上要拐三到四个弯的概念和现象，永远无法正确的理解。因此大众媒体永远只会传播量化交易和电商中暂时十分成功的例子，不会透彻解释其局限和风险。因此总是会有很多人被这种叙事的泡沫裹挟着往里冲。</w:t>
      </w:r>
    </w:p>
    <w:p w14:paraId="045B27D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X平台上理想的收费模式应当是： 大爷我在这里随意发一些感兴趣的话题，追求的是知识诚实 （intellectually honest），不断钻研事实真相。不接受外人设定的命题作文，你爱来不来。 但只要知识诚实， 不自欺欺人，把高价值的问题钻研得非常深入，自然可以吸引更多知识诚实的人加入和探讨，顺便躺着把钱挣了。而且这是一个滚雪球般，回报递增的事业。</w:t>
      </w:r>
    </w:p>
    <w:p w14:paraId="74421F3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非常有道理。以后如果有八杆子打不着的人突然莫名其妙的对你造谣污蔑，这实际上透露的更多是他那边的信息。</w:t>
      </w:r>
    </w:p>
    <w:p w14:paraId="671F569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遇到瓶颈之后，还有个更简单的处理方法：健身，睡觉。然后过段时间有新的更好的东西出来了，然后发现让你陷入瓶颈的东西根本不值得浪费时间，直接放弃就好了。</w:t>
      </w:r>
    </w:p>
    <w:p w14:paraId="349930D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做无意义的难题彰显自己的地位，和马戏团杂技一样无聊。 自己成了小丑还不觉知，至少职业小丑是有人付钱的。</w:t>
      </w:r>
    </w:p>
    <w:p w14:paraId="7E0D80B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我们习以为常的事物，很多实际上存在也没有多久。ETF 的普及，也就二十几年的历史。区块链16年，LLM不到三年。事物都是变化的。它们还会继续改变。</w:t>
      </w:r>
    </w:p>
    <w:p w14:paraId="5945FCF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诚实分两个层次，字面意义上的诚实，和知识诚实 （intellectually honest）。 知识诚实远比诚实更有价值。不知识诚实的例子是： 某某人复盘历史，张三如果提早三天发动进攻，就不会输了！ 实际情况是张三和对手实力差了几个数量级，即使提早几天进攻，赢了某个战役，必将遭到对手更强烈的反弹，还是最终必然输掉。 另一个例子是，某某人总是说，我如果当时没有卖某某股票，现在就发财了！ 实际情况是，即使当时没有卖，现在靠运气发财了，以后仍然还是会靠运气亏光。 知识诚实是让人能够真正进步的一个重要态度。即使犯了错误，有暂时挫折，知识诚实的人大概率能够迈过这些坎。反之，知识不诚实的人即使暂时没出问题，但终究无法逃脱客观规律的惩罚。 和知识诚实相关的一个重要概念是知识懒惰 （intellectually lazy）。 意思就是轻易接受大众媒体传播的叙事和观点，而没有主动的，批判性的进行信息过滤和甄别。知识懒惰的后果就是被别人的虚假叙事牵着鼻子走，忙忙碌碌，肉体极为辛苦，然后就变得更加知识懒惰。</w:t>
      </w:r>
    </w:p>
    <w:p w14:paraId="4170369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让自己运气更好的关键，是增加自己的可组合性。让更多潜在合作者看到你，通过合作创造新的可能，以此为依托进一步接触更多的潜在合作者，不断螺旋式上升。 运气更好永远是个层层迭代的过程。以为孤注一掷，一锤子买卖，守株就能待到兔，是痴心妄想，浪费生命。</w:t>
      </w:r>
    </w:p>
    <w:p w14:paraId="50DBFBA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人和公司的发展，都受限于他自身的结构和分发渠道。任天堂 （Nintendo） 以前靠卖纸牌发家，后试图进入大米，出租车，情侣酒店等业务，都没有成功。最后还是利用其零售店分发网络，卖街机游戏，还有便携式游戏机，获得成功。没把自己的结构和分发渠道优势搞清楚，就盲目开发产品，大概率是重大资源的浪费。</w:t>
      </w:r>
    </w:p>
    <w:p w14:paraId="6880C82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和一个朋友交流某个成功人士的经历，总结了两点： 一点是，很多大富翁 99%的资产都是在突破某个瓶颈之后的井喷时赚到的。突破瓶颈之前的积累漫长，平淡和枯燥，但非常必要。事后看，关键点是在最困难的时候如果你没有完全放弃，还在局中，那么新的时代浪潮来临时，因为别人都关门离场了，只有你在，捕捉新的增长机会易如反掌。多读各种历史，可以感受到在井喷之前的各种枯燥，挣扎和绝望，理解促进井喷的一两个反直觉的关键要素，可以培养自己在这方面的敏感度和想象能力。 第二点是，是如果自己的日常业务感觉就像个有趣的电子游戏，非常沉迷，那么自然有动力做的比别人好，也更不容易出局。</w:t>
      </w:r>
    </w:p>
    <w:p w14:paraId="76649C8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一个东西如果可以精确测量，那么就更容易优化。人的行为模式，很大程度上是潜意识在优化那些容易测量的指标。 比如说以前没有时钟，大家对时间的概念非常模糊。随着钟表的出现和普及，并越来越精确，浪费时间这个概念就越来越强烈。 钱是最容易测量的，所以鼓励大家赚钱也好理解。很多人已经对于赚钱形成一种条件反射似的执念，无时无刻都要去思考对它最大化。 但如果要优化身体健康，那么可测量的指标是什么呢？一个角度是优化大脑的健康。什么才算大脑健康？可以定义为每天早上起来，主观感觉特别清醒，对看到的听到的东西反应都特别快，人觉得特别舒服。 但这个东西又怎么精确测量呢？目前的技术手段，尚不支持去对大脑内部的细胞，血管进行精确测量。无法测量可以看成是优化大脑健康的一个重大障碍。 另一个角度，就是大脑健康和心肺功能强相关。和心肺功能相关的一个重要指标是 vo2max。 Vo2max 直接测量比较麻烦。一个间接测量的方法是看 12 分钟可以跑多远，如果 12 分钟可以跑 2520 米，那么对应你的 vo2max 是 45。 就算还不错。但这种间接测量方法还是麻烦。而且你跑的快，并不完全等价于你今天休息的好，大脑很健康。 如果有新的技术手段能够简单测量大脑健康程度，这将是极其革命性的发明。也许要看 neuralink 出点什么新东西了。 在此之前，也就只能多睡觉，每周测一次 12 分钟跑了。甚至可以把很多人的失败的本质原因，归咎于不知道如何用近似的指标，去测量那些最重要的事情，因此行动上根本就是隔靴搔痒，危险很接近了仍然无动于衷。</w:t>
      </w:r>
    </w:p>
    <w:p w14:paraId="6238EB8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公元 948年 17岁的后汉隐帝刘承祐 （931-951） 登基时，21岁的赵匡胤还只是郭威手下的一个跟班。 一千多年后大部分人只知道黄袍加身的赵匡胤，而根本不知道之前的只有四年历史的短命王朝后汉。 公元 926年皇甫晖在邺都发动兵变，并直接导致同年李存勖的灭亡时，赵匡胤的老爹赵弘殷是李存勖的禁军护卫之一。三十年后的 956年，赵匡胤代表后周，经过苦战，生擒了投靠南唐的五十多岁的皇甫晖。 每个人都有属于自己的增长曲线和它带来的势能。积累和珍惜自己的势，不要盲目羡慕他人虚幻的泡沫。</w:t>
      </w:r>
    </w:p>
    <w:p w14:paraId="5EC4367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稍微多拐一道弯的事物，大部分人不管怎么解释，还是很难真正理解。 比如久期长一点的国债，利息涨，则价格跌；利息跌，则价格涨。就这么十分简单，但多拐了一道弯的概念，很多行外的，很聪明的人还是容易搞糊涂，每次都要重新反复解释一遍。 对于更复杂一点的概念，可想而知，大部分人完全稀里糊涂，很容易被一些空口白牙的说辞带到沟里去。这就是数学的必然。对于重要的事情，不要怕麻烦，不要怕多拐两三道弯，因为那里可能存在让你轻松获利，同时又顽固存在 （而非转瞬即释） 的机会。</w:t>
      </w:r>
    </w:p>
    <w:p w14:paraId="41C7558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Shane Parrish 的年度复盘清单值得下载，研究一下。关于国债的拐的第二道弯：票面利率 （coupon） 和到期收益率 （yield to maturity）。这两个利率常被混淆。 关于国债的拐的第三道弯：美联储控制的短期利率，和由市场决定的长期利率。二者的关系非常复杂。美联储加息，长期利息可能涨，也可能跌。 当一个概念的深入理解，需要至少拐三道弯的时候，已经把 99</w:t>
      </w:r>
      <w:r>
        <w:rPr>
          <w:rFonts w:hint="default"/>
          <w:sz w:val="24"/>
          <w:lang w:val="en-US"/>
        </w:rPr>
        <w:t>.</w:t>
      </w:r>
      <w:r>
        <w:rPr>
          <w:rFonts w:ascii="Times New Roman" w:hAnsi="Times New Roman" w:eastAsia="宋体"/>
          <w:sz w:val="24"/>
        </w:rPr>
        <w:t>9%的人挡在可以深入沟通的门外了。同时也可以肯定，大众媒体上关于它的讨论，有很多微妙而且顽固的错误。你困惑的问题，很多其他人都会遇到。一些可以提升自己的小技巧，方法论，你想到的，和没想到的，大概率别人早就总结好了。没有必要重新发明轮子。</w:t>
      </w:r>
    </w:p>
    <w:p w14:paraId="7B7DFBB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绝大部分外人制作的娱乐活动 （电影，电视，各类演出，等等） 是一种分散消耗你的注意力的事情，应当严格限制在上面花费的时间。实际上如果你摸清更多世事的底层运作机制后，会自然把自己的活动的主线，打造出一种类似电子游戏的感觉，那么应当对于绝大部分娱乐活动就完全没有兴趣。</w:t>
      </w:r>
    </w:p>
    <w:p w14:paraId="7064D4A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谓的躺平，其实是找到了最小阻力之路。眼见是什么都不做，其实是背后建立了系统，系统打造完，一切只是水到渠成。不要对所谓的暴富躺平者愤恨，剖析他们的底层逻辑，质疑他们，理解他们，成为他们。不能躺平的人，最不愤的地方是，凭什么有些躺平者回报远大于没有躺平而忙忙碌碌的自己？事实真相是，市场只会奖励那些大部分时间克制，偶尔发力时用力精准的人。如果谁用力最大，获得的奖励最多，那么世界统治者应当是大力士。</w:t>
      </w:r>
    </w:p>
    <w:p w14:paraId="6E71BE3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机构资金的黑色幽默。排行第三的可转债基金，回报为零。排行第一的回报为 4%。这甚至不如短期国债利率。这也验证了一个简单而普遍的事实：就是大部分人的思维模型单一而肤浅，任何骗局稍微包装一两层后，就不可救药的如飞蛾扑火般落入陷阱。</w:t>
      </w:r>
    </w:p>
    <w:p w14:paraId="1212780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很多事情的真相极为简单，但被太多噪音给掩盖了。 比如一些人年纪不大就得了癌症，一个根本原因是睡眠不足，工作太累了，自己不严格遵守作息制度，免疫力自然变弱，于是疾病自然趁虚而入。但没有看到医学研究者有跟踪病人每天的睡眠状况，整天在一些非本质的因素上隔靴搔痒。 肥胖的本质原因就是吃的太多了，而且吃饭时间不严格限制。如果每天严格限制进食时间在一个十个小时的时间窗口内，每天称重，超重哪怕是 0.1 kg 后立刻开始断食，问题自然解决。不管吃什么都不会胖。如果交友不慎，跑去用 ambien 甚至 ketamine 这些药物，就会形成较强的依赖和各种复杂的负面反应，难以摆脱。另外一个例子就是演艺界最核心最赚钱的业务，拆开层层洋葱皮后，发现还是世界上最古老的职业。表面的各种精美包装都是忽悠外围群众的。 所以电影戏曲看多了，会把表层的包装当成实质，深信不疑，不可救药的变得弱智。这种现实又会导致一种荒谬的情况： 一是媒体过度夸大某些风险。比如得癌症和肥胖相关的慢性病的风险，对于有充足睡眠和节制饮食的人，基本不存在。但不明真相的小天真，会被这种过度夸大吓唬，杞人忧天。 二是在极度夸大这些风险的同时，媒体又会传播一些驴唇不对马嘴的药方，治标不治本，让真正有风险的群体反而无法迅速有效的摆脱困境。 类似荒谬情况在医疗健康领域之外，也广泛存在。</w:t>
      </w:r>
    </w:p>
    <w:p w14:paraId="039AE0F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对冲基金的商业模式的最大问题是：类似打猎，打一枪击中猎物就跑了。长期看这还是属于一种金融民工的劳动密集型商业模式。 对冲基金 starboard 大概在 2013年买了英伟达的接近 8%的股票，要求积极干预公司的运营战略。后来英伟达承诺开始回购十亿美元的股票。过了几个月股价涨了 20% 然后 starboard 就跑了！ Starboard 2017年一月又购买了芯片网络通讯公司 Mellanox 11%的股份 （大概每股成本低于 76美元），要求董事会进行整改。2019年三月 mellanox 被英伟达以每股 125美元，总共 69亿美元的现金收购。Starboard 赚了一点小钱又跑了。然而 2024年 mellanox 一年的收入就超过 120亿美元。</w:t>
      </w:r>
    </w:p>
    <w:p w14:paraId="52A2E30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cuda 从 2006年十一月推出，到 2012年真正被市场理解，花了六年时间。前面四年花了接近五亿美元的研发费用支持 cuda， 直接导致 2010年财政年度的毛利率比 2008年下降了 10个百分点。英伟达目前三万亿美元的市值，大概 90%要归功于 cuda 构建的复杂开发者生态，否则和 amd 也差不了多少。</w:t>
      </w:r>
    </w:p>
    <w:p w14:paraId="2471F17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幸福来自持续增长。 好的关系，本质是因为可以彼此给对方带来持续的增量。 所以不必刻意去维护某个关系或者讨好对方。只要你能增长，能给对方带去新的价值，关系自然稳固。 自己的增长，又依赖于开放的心态，开放的信息渠道，让你有能力吸取新的能量。之后一切都是自然而然。</w:t>
      </w:r>
    </w:p>
    <w:p w14:paraId="5F933DC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以后谁再对你忽悠某某事情是一辈子一次的机会，记住，所谓一辈子一次的机会，一般来说每两到四年就至少来一次。所谓，三日一小宴，五日一大宴。上马一锭金，下马一锭银。 或曰：两年一小熊（市），四年一大熊。小熊一锭银，大熊一锭金。</w:t>
      </w:r>
    </w:p>
    <w:p w14:paraId="7B68145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和很多人竞争某个演员的角色，很困难，千里挑一，总是被拒绝，很不爽。但如果你写出好的独特的剧本，让剧本里的角色为自己量身定做，那就没有人和你竞争。这就是 Matt Daemon 试图打入好莱坞圈子，总是失败，后来依靠写 Good Will Hunting 剧本而获得奥斯卡奖的经历。 研制火箭，去和别人竞争有限的卫星发射市场，障碍很多，业务有限，很痛苦，不爽。但如果你直接开辟卫星通讯业务，自己成了自己最大的客户，形成良性循环，那么在卫星通讯和火箭发射上，最终都没有人和你竞争。这就是 starlink 和 spacex 发展的启示。 不断研究市场运作的底层机制，不断逼近价值链的源头，这样就不会被一些中间人阻拦，避免浪费大半生而不得其门而入的悲剧。</w:t>
      </w:r>
    </w:p>
    <w:p w14:paraId="7DEE776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感觉投资是一个很有意思的领域，一方面投资是一个相对复杂的领域，需要了解的知识点是比较多的，知识点之间的关联度也是有的，有些知识是需要了解前置知识才能了解。但是相对于物理学， 数学，工程学这些领域，投资需要的知识的关联度又没有那么高，定量和计算的比例又要少很多。因此并不需要系统的训练才能掌握。普通人如果掌握好主体阅读的技巧，是完全可以自学的。而且由于投资具备复利，附带着导致对投资知识的学习也是有复利的，很适合作为第二职业来投入时间。不过我没太想清楚的是主动投资相对于被动投资实际上效果到底能好多少，毕竟统计规律包括巴菲特的赌约表明投资并不是一个很容易就能做好的领域，大多数普通人主动投资的结果是比简单的被动投资是差的，不知道如何来思考这个悖论。可以这么看：短期应当被动，避免参与自己没有优势的，回报递减的竞争；长期保持主动，在没有竞争的时候可以出手。很多所谓专业投资者，因为短期业绩的压力，被迫一窝蜂进行这种回报递减的竞争，其实活得并不开心。</w:t>
      </w:r>
    </w:p>
    <w:p w14:paraId="3B9A497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让人感到非常年轻的一个关键是： 到处都是发财的机会，几乎没人和你竞争。这两个要素缺一不可。 所以在熊市突然降临时，手上还有大量现金，并且有认知可以把握住机会，可以让人长寿。</w:t>
      </w:r>
    </w:p>
    <w:p w14:paraId="5B78AA8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柏林墙倒塌的表面原因，是 1989年四月匈牙利因为经济原因，拆除和奥地利之间的电网，开放边境，更多东德人通过匈牙利，奥地利再辗转移民到西德，最后人流根本挡不住，东德政府就被迫把柏林墙也给拆了。但更深层次更本质的原因，是当时的苏联财政吃紧，有求于西方，也没有财力和人力来强行维持东欧各国的现状。 同理，拜登政府这次输掉选举，表面原因可以说很多，比如说马斯克收购了推特，等等；但更深层次更本质的原因，是没有很好的抑制通货膨胀，很多选民感觉四年后生活质量有下降，那么别的地方做再多欺骗性宣传也没用。</w:t>
      </w:r>
    </w:p>
    <w:p w14:paraId="2951172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人工智能就像你发现了一个新大陆，上面有一百亿人愿意为你免费工作。 这是一个值得激动的事情。但不要成为免费工作的那个人。要注意谁能在价值链上真正高效捕捉主要价值。</w:t>
      </w:r>
    </w:p>
    <w:p w14:paraId="0FE0634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理解底层机制，和不理解底层机制的人，遇到新情况，反应会不一样： 不理解底层机制的人，会直接照搬过去的习惯和处理方式，或者追随多数人的应对方式，这样实际上人为的把自己的操作范围和方法限死了，不知道/不敢/没想到/没自信去突破那些不假思索给自己设定的限制。 理解底层机制后，就意识到很多限制实际上只存在于大脑的观念之中。一是很多习俗在新情况下根本可以放弃/拒绝/无视，反而活得更好；二是有些边界你敢于去突破，敢于去要，敢于去制订规则，就真的能办到。而且突破自我设限这种事情也要常常复盘反思，也会复盘出经验来，知道哪些方向应该去大胆突破限制，哪些方向则需谨慎缓慢一些。</w:t>
      </w:r>
    </w:p>
    <w:p w14:paraId="2B62BFC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见证特斯拉股票过去十几年的各种花式大起大落，慢慢理解了人性确实会因为认知失调 （cognitive dissonance） 而进入一种近乎歇斯底里的疯狂状态。 我对特斯拉股票的信心曾经在 2018年下半年的某一天一度开始动摇，因为那个下午马斯克发推痛骂证监会是 Shortseller Enrichment Commission。 当时对他发这个推感到震惊，以为他疯了。 第二天发现啥事没有，然后慢慢意识到我的信息源里被太多 drama king， drama queen 所污染。 又过了几年后再反思，觉得其实还是自己经历的太少。对各种 drama queen 的真正免疫方式，不是完全屏蔽她们，而是见了实在太多，大脑的神经网络参数自然会慢慢降低其可信度的权重。</w:t>
      </w:r>
    </w:p>
    <w:p w14:paraId="09E4FF7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在研究增长机会，识别是骗局还是非骗局的一个方法是： 时间。 在你无法立刻判断时，可以先设立一个心理预期，就是这个东西几个月之后，某些可以公开衡量的东西的指标会是什么样子。 如果过了六个月，发现情况还是比较模糊，无法判断，甚至更糟，那就不要碰。这是大多数情况。 如果过了六个月，发现情况比你预期好很多，甚至是以一种你从未想过的方式变得更好，这时就要大力跟踪关注了。 没有通过时间沉淀来做跟踪比较，而强行试图立刻做判断，等价于强行让自己更容易上当受骗。</w:t>
      </w:r>
    </w:p>
    <w:p w14:paraId="2F67E5C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Paul Krugman，Jim Cramer， Yuval Noah 还有很多主流媒体推出的代言人，其关键问题是，说了很多理论，局部看起来似乎有些道理，但如果你真诚努力的学习这套理论而去实践的话，发现没啥鸟用，无法赚钱，甚至在关键时刻被其话术驱赶，悲催的成了炮灰。</w:t>
      </w:r>
    </w:p>
    <w:p w14:paraId="23E0B40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提高对自己的要求，和提高对外人和环境的要求，应当齐头并进。 提高对外人的要求，意味着拉黑的标准越来越严格，可以很早就根据一些端倪，把那些麻烦的人，麻烦的事预防性的隔断，让它根本不可能对你产生影响。 而恰恰是这样，可以让你有时间精力，提高对自己的要求。 只严于待人，而宽于待己，那是痴心妄想，德不配位。 只严于待己，而宽于待人，那是大傻瓜。 严于待己，严于待人，生活枯燥，简单而轻松。</w:t>
      </w:r>
    </w:p>
    <w:p w14:paraId="6EA79DE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我感觉用芒格经常提到的经济学理论的机会成本考虑您所说的赚时间和赚钱更容易理解，我们应尽量去做机会成本更高的事情，不断提高自己的机会成本，放弃机会成本过低的事情。 可以给自己设定一个时薪，严重低于时薪的事情尽量外包出去，从而让自己去做机会成本更高的事情。这个话没错，但隐含的假设还是赚钱比赚时间更重要。但实际上有大把时间，钻研自己有兴趣的课题 （不一定是直接赚钱），可以让人极为愉快，而且不妨碍长期赚大钱。因为如果你足够知识诚实，你感兴趣的课题一定会很有价值，你迟早有办法轻松的把它换成钱。</w:t>
      </w:r>
    </w:p>
    <w:p w14:paraId="1F45162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满足温饱之后，人应当以赚时间而不是赚钱为目的。 这个赚时间有两个维度，一个是投资身体健康，争取健康的活到一百多岁。 另一个维度就是不断审视日常做的事，看看是否有办法减少在它上面消耗的时间。要以豌豆公主隔了二十层棉被还能感知到那颗豌豆的极端敏感度，审视日常的活动，凡是那些让你感到有一丁点时间压力，不能慢悠悠闲庭信步的按照自己节奏来做的事情，要么出钱外包，要么考虑放弃。 线上可以搞定的，就不要线下跑老远，专门浪费时间去扯淡。能够做一次视频或者写一篇文章把问题讲清楚的，就不要巡回和多个主持人宣讲内容雷同的podcast。能够一次把外包流程做好，交给别人办理的，就不要每次都亲力亲为。 长期看，如果时间赚到后，实际上钱就更容易赚。比如很多好的投资机会，它的降临事前无法预测。真正机会来的时候，很多人一是没有弹药，二是忙于日常的各种琐事，平时根本就没有时间关注，更谈不上在关键时刻有精力出手了。 以赚钱为导向的人，势必把自己的时间冗余压榨到极致，不仅危害健康，而且常常处于一种心急火燎的精神状态，日常体验并不开心，会影响体内激素平衡，睡眠不好，心血管疾病风险也更大。 以赚时间为导向，因为日常的注意力是处于一种极为富余的状态，每天心情相对愉快放松。虽然为省时间要支付一些代价，但因此在健康上获得的回报和富余时间带来的更大接触面的潜在利益，可以高出好几个数量级。 所以要慢慢养成一个习惯，每天不是看又赚了多少钱，而是先自省，有那些地方又做了改进，赚了更多时间？</w:t>
      </w:r>
    </w:p>
    <w:p w14:paraId="42AF5DF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如果你删减掉一些东西，但没有后来发现必须把它加回来的体验，说明删得还不够。（同义的原话出自马斯克） 因为实际操作上，人们总是因为怕删得过多，而保留了太多不必要的东西，造成巨大浪费。 类似的，如果你拒绝掉很多人很多事情，但没有后来必须腆着脸回去再找那个人，做那件事的体验，说明拒绝得还不够。</w:t>
      </w:r>
    </w:p>
    <w:p w14:paraId="65CED4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这位哲学家没有愤世嫉俗的抨击腐败，而是在 polymarket 下注腐败将要发生，因此赚了二十多万美元。</w:t>
      </w:r>
    </w:p>
    <w:p w14:paraId="3318FBC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Howard Marks 曾提到某个基金每年的回报业绩都在同行的中位数附近，但十几年下来回报在同行中间排名前 5%以内。 每个季度，每一年都要和别人攀比争先，是封闭系统，资源匮乏，随时面临死亡危机的环境内，待久了之后形成的一种本能的病态。 处于这种病态下的人，精神高度紧张，容易被外在噪音和诱惑打乱自己的长期计划，不顾自己具体的实际情况，频繁透支体力精力，浪费大量资源追逐热点。 这种急性子的病态，本质却是一种慢性病。 悟性好的，在和现实撞击若干次后，才可能意识到需要冷静下来，慢慢摆脱这种病态。悟性不好的，只能自求多福了。以前觉得从业内人那里了解一些公司内部信息可以获得一些edge，后来逐渐意识到这样的信源信噪比非常低，我认为有这些原因： 大部分员工就是做自己的一亩三分地，即使title说出来有点唬人的也一样，对公司的整体战略和发展瓶颈并不真正清楚。当然你可以说是因为不认识公司的最高层，但真正掌握这些信息的人也不会跟人分享了。 越是优秀公司里的员工（包括最当红的startup），越有可能是川主描述的这类急性子病患者，擅长在资源匮乏的红海卷。而同时，因为长期在细节中搏斗厮杀，体会到的是各种公司病、资源抢夺、问题重重。他们体验的固然没错，但是每个公司都会有这样的问题，而它们并不是公司能否快速成长的决定因素。关注点错了就无法做出正确的价值判断。如果把一个公司看成一个大树来观察，那么内部员工看到的很多内部信息，往往都不是在主干上的，因此实际价值接近于零。 即使是主干上的内部信息，也有时效性，大树在成长，主干本身也常会变化和迁移。绝大多数员工在公司内部的地位属于免费搭车者，有没有他，对公司其实无所谓，要换人也很容易。但在流动性过剩的时期，他拉着公司的虎皮出去宣传，圈钱，确实会有人买单，或者说买单者是想借他拉的虎皮出去圈更多的钱。所以这对他而言，是阻力最小的一个发展出路。</w:t>
      </w:r>
    </w:p>
    <w:p w14:paraId="56E941F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现在还有人误以为，ipo了很多员工就自由了，其实最近上市的几家最近几年的投资人和员工都亏了。用小马智行举个例子： 2020年11月B轮，估值53亿 2022年3月D轮，估值85亿 2024年3月，估值90亿上周收盘后，市值45亿听一些员工说，同事很优秀很卷，就是没赚到钱。在公司学习成长，是常见的洗脑说辞，为了让你感觉好接受更少的工资。 之前很多上市就自由的，挣的是流动性的钱，和公司厉害不厉害关系不大，但当时媒体带来的深刻印象还在影响着很多人。调整认知，做垄断性稀缺资产的shareholder才是正道。大部分做媒体的人，主要都是抄袭洗稿，做一些人云亦云的事情。但凡有深刻高价值洞见的人，都会迅速脱离此行谋生。但这也意味着，依靠传统媒体为信息渠道的人，会被错误肤浅的思维框架所浸透，被混淆视听，而且极难摆脱。</w:t>
      </w:r>
    </w:p>
    <w:p w14:paraId="524B377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世界的黑色幽默在于，源头的分赃机制已经变成一个笑话，下游经过层层分流后沾到一点毛毛雨的人，还会把它当成身份炫耀的宝贝和指引自己行为计划的明灯。</w:t>
      </w:r>
    </w:p>
    <w:p w14:paraId="6C28182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Howard Marks 曾提到某个基金每年的回报业绩都在同行的中位数附近，但十几年下来回报在同行中间排名前 5%以内。 每个季度，每一年都要和别人攀比争先，是封闭系统，资源匮乏，随时面临死亡危机的环境内，待久了之后形成的一种本能的病态。 处于这种病态下的人，精神高度紧张，容易被外在噪音和诱惑打乱自己的长期计划，不顾自己具体的实际情况，频繁透支体力精力，浪费大量资源追逐热点。 这种急性子的病态，本质却是一种慢性病。 悟性好的，在和现实撞击若干次后，才可能意识到需要冷静下来，慢慢摆脱这种病态。悟性不好的，只能自求多福了。</w:t>
      </w:r>
    </w:p>
    <w:p w14:paraId="7906FD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以太坊过去五年的回报比特斯拉更好。但乌合之众仍然对以太唧唧歪歪，骂骂咧咧，这是为什么？最近一年涨得多的 token， 下一年落后时，又会被乌合之众大骂。被骂是宿命。正如瑞典有谚语云，不管你如何转身，你的屁股总是对着一群人。</w:t>
      </w:r>
    </w:p>
    <w:p w14:paraId="35B1C7A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肥胖，秃头，身高只有一米六八的丘吉尔，在 1940年之前还只是一个为人诟病的落魄政客。1929年在股市巨额亏损之后，他不得不跑到美国四处演讲卖书来赚钱。1931年在曼哈顿穿越第五大道时，他遭遇车祸，差点丧命。但他之后建立的功业和虚拟财富，远远超过当年在股市破的那点财。虽然长期抽烟喝酒，而且晚年多次中风，但因为强大个人意志，而且依靠写作 （他是1953年诺贝尔文学奖得主） 和画画的习惯，老头居然活了九十岁。</w:t>
      </w:r>
    </w:p>
    <w:p w14:paraId="190182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市场有些盯着波动率的资金，当波动率降低到某个水平以下时，就跑去加杠杆加仓，进一步降低波动率，然后吸引更多买家入场。这个策略会有效一段时间。但这些人也注定成为熊市突然爆发时的炮灰。很多公司的 cfo 无法躺平，被迫要花钱追逐机会，最终结果就是和同行一起热热闹闹的亏损。</w:t>
      </w:r>
    </w:p>
    <w:p w14:paraId="59E2A4F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理解事物的真实机制，包括并不限于：根据外在表现形式，推测大致底层真实状态；根据外在宣传的内容和前台跳得很高的演员，推测背后真实的动机和推手；根据现阶段格局，推测未来演化的趋势，知道要关注哪些转折点。理解事物的真实运作机制后，会有一种看万物如插标卖首之平静。 如果不能平静，本质就是你还不理解其底层的真实运作机制。</w:t>
      </w:r>
    </w:p>
    <w:p w14:paraId="5A1F577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欧洲股票虽然看上去便宜，但没有增长预期。</w:t>
      </w:r>
    </w:p>
    <w:p w14:paraId="5BA5D0B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人决定头衔的分量，而不是头衔决定人的分量。</w:t>
      </w:r>
    </w:p>
    <w:p w14:paraId="3ABAE2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和陌生人接触时如果一开始表现友善，容易被误解为软弱和无能。如果你先展示你冷酷的一面，并且可以碾压阻碍你的反对力量，但仍然选择友善，人们就会对你另眼相看。</w:t>
      </w:r>
    </w:p>
    <w:p w14:paraId="2771C6B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演员只要还依赖卖艺为生，不控制自己的传播渠道，他就永远无法拥有独立人格。因此对任何演员对各类议题的公开表态，可以先默认为垃圾，默认忽略。</w:t>
      </w:r>
    </w:p>
    <w:p w14:paraId="673B21D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就业加薪，和失业降薪，本质是流动性溢出和流动性逃离的滞后几个月到两三年的的体现。和具体技术能力关系不大。和观察并预测流动性迁移的方向大有关系。 在流动性逃离时，还想通过提升自己的技术能力来提高就业机会，完全是驴唇不对马嘴的极为可悲的反应。</w:t>
      </w:r>
    </w:p>
    <w:p w14:paraId="5EA2AB0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二级市场的买卖，实际上是一种抽象度更高的磋商谈判行为。因为有统一规范的清算机构，所以谈好条款后，执行起来不会有问题。 等待就是只和极少数万里挑一的对象进行磋商谈判，而且即使是和这些对象过招，绝大部分时间也不接受对方的条款，就躺平干耗着，看谁耗得过谁。 市场上有不少叫人如何磋商谈判的书籍，但很少有教人等待的书籍。 因为买卖股票看似门槛极低，所以普通人会误以为西装革履和人谈生意，是个很高大上的行为。但实际上从扩展性和执行的精确度而言，这比二级市场交易要落后多了。</w:t>
      </w:r>
    </w:p>
    <w:p w14:paraId="561C020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Your first $1000 is from work Your first $10000 is from saving Your first $100，000 is from investing Your first $1，000，000 is from doing nothing。 越到后面，做得越少，赚得越多</w:t>
      </w:r>
    </w:p>
    <w:p w14:paraId="2FB7411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实物抵押贷款业务开展，贷款去买别的风险资产，风险资产价格慢慢上涨，更多人去拿实物抵押贷款跟风炒作，信贷扩张导致各种风险资产价格暴涨，抵押贷款被打包分层转卖给远方的各种机构投资者，所有人都在不劳而获的大赚特赚，价格涨幅慢慢减缓，突然有一天风险资产价格暴跌，债主卖抵押品，抵押品价格下跌，连环爆仓，某对冲基金爆仓关门，债主也因资不抵债而垮掉，若干实体申请破产保护，破产律师大赚， 深度价值投资者慢慢入场，美联储紧急降息，美联储 QE， 国会制订新的投资者保护法案， 大家都会有美好的未来。</w:t>
      </w:r>
    </w:p>
    <w:p w14:paraId="4298110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一个人突然对外反常的公开释放美德信号 （virtue signalling），多半是因为在别的地方遇到了大麻烦。</w:t>
      </w:r>
    </w:p>
    <w:p w14:paraId="0659361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既然是躺赢，那就必须在某个环节付出别人不愿意付出的代价。这个代价就是等待和忍耐。买入要等很久。卖出要等更久。等待的时候积攒硬实力，按照自己的节奏做研究；硬实力积累，研究深入之后才有底气和信心去做更高级别的等待和忍耐。 所以这时最不需要，也最有害的品质是和别人共情。一旦共情，你就被外人的节奏所裹挟了，在他们激动的时候跟着头脑发热，他们害怕的时候跟着惊慌失措，自己也成为经济领域的情绪传递的牛鞭效应的受害者。换句话说，躺赢的代价必须是无情和绝情，把外界的嘲笑打击或者吹捧鼓舞的情绪传递的影响降到最低，只根据各种硬实力的客观数据来做分析决策。</w:t>
      </w:r>
    </w:p>
    <w:p w14:paraId="57BEF8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马斯克用两百亿美元自已的钱 （其余来自贷款和其他股权投资者） 收购了推特，掌握了大媒体平台，对帮助特朗普胜选起了决定性的作用，并且让自己获得对于每年六万亿美元联邦预算的重大的话语权。这就是一块钱撬动了至少三百块的杠杆。这就是四维的象棋。回头看，斤斤计较收购推特的短期财务亏损，是极为短视和可笑的。</w:t>
      </w:r>
    </w:p>
    <w:p w14:paraId="1E4DFE6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msnbc 的甩卖，说明很多媒体，还有包装光鲜有着巨大光环的媒体从业者，本质就是狐假虎威的泡沫。</w:t>
      </w:r>
    </w:p>
    <w:p w14:paraId="5E558E0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币圈的一个好处是，政府不会救市，熊市的时候垮得干净利落，毫不拖泥带水，这样反而有可能超低价买入优质资产。而且两三年后就可以获得巨大回报。 而传统行业遇到熊市时，一旦政府干预救助，垃圾资产长时间悬浮在高价位，有价无市，并不利于真正的新生和有机成长。</w:t>
      </w:r>
    </w:p>
    <w:p w14:paraId="703E841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很多人和事，孤立的判断好和坏，容易有偏差。但样本多了，见过类似的人和事多了，判断和筛选就会越来越利索，标准自然越来越高。 所以当你在纠结某个人或者某个事的时候，你实际上是在解决错误的问题，因为可以接触和选择的样本太少。 选择太少，就会潜意识放松标准，并且将其合理化。 正确的问题，是要不断增加自己可以接触和选择的机会，把机会扩大十倍，百倍，千倍。然后之前的纠结，迅速变成伪命题。</w:t>
      </w:r>
    </w:p>
    <w:p w14:paraId="03C710E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市场不会考虑， 也根本不在乎参与者的心理体验。情愿体验很差/撕心裂肺的赚大钱，也不要岁月静好的把裤子输光。</w:t>
      </w:r>
    </w:p>
    <w:p w14:paraId="61A22D2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衍生品，衍生品的衍生品，在流动性上升期间回报巨大，会让操盘者产生一种无所不能，在歧视链顶层的幻觉。 流动性突然收紧时，操盘者则可能瞬间从天堂被打到地狱。</w:t>
      </w:r>
    </w:p>
    <w:p w14:paraId="1BC4E28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让自己每天更幸福开心的一个方法，是书面列出最困扰你的，让你最头疼的三个问题，然后钻研解决问题的方案。 有的时候，表面上困扰你的问题，解决之道不在表面，而在于底层绕了几道弯之后的别的地方。 比如说，有些人睡眠质量不好，吃药也不管用或者有各种副作用。仔细深挖之后，发现解决问题的方法在于：足够强度的运动，尤其是力量训练；白天（最好在上午）在户外至少有一个小时以上 （多多益善）的活动，接触到足够多的阳光，晚餐时间至少比睡觉时间早三个小时，等等。睡眠更深后，发现其它一些问题也自然消失。比如有些人半夜要起来两三次上厕所，实际上是因为睡眠太浅，因此膀胱稍微感受点压力就会被惊醒，睡眠深了后这些问题自然消失。 有的问题，最好的解决方案不是在问题本身，而是寻找新的回报更大的问题去解决，这样原来的问题就变得毫无意义。这时候你就会意识到高质量的信息管道何等重要，它可以帮助你发现以前完全不知道的新的选择，把旧的问题轻松绕过去。 解决问题的过程，常常会遇到各种信息迷雾，风险和不确定性。一个乐观主义者应当把破解信息迷雾，驾驭不确定性和风险的过程，当作上天给你一个学习机会，学会通过不断行动和测试来破解信息迷雾，丰富自己克服挫折的情绪记忆，并乐在其中。 披头士的 John Lennon 曾说，生活就是你忙于制订其它计划时，发生的事。 可以类似的说，开心，就是当你一步步分拆，化解那些让你不开心的问题的过程。</w:t>
      </w:r>
    </w:p>
    <w:p w14:paraId="1171F31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大选年之外的时间，有的月份 70%的广告来自制药公司。因此普通人在服药的问题上不可避免的被彻底洗脑。尤其是很多问题其实稍微克制一下，养成良好生活习惯，一分钱不花，即可彻底治本。</w:t>
      </w:r>
    </w:p>
    <w:p w14:paraId="3DA92DF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戴维斯双击的机会要在时间跨度超过三年以上的视野里寻找，才能有比较高的正确率，而且这时根本没有竞争者。否则没机会/需要等待的时候还要跳得很高，只是一厢情愿的自我合理化，白白耗费能量。等真正的好机会来的时候，已经没有弹药，也没有勇气了。躺赢的一个关键是关注和等待各种戴维斯双击的机会，而警惕避开各种戴维斯双杀的陷阱。一旦你用戴维斯双击 / 双杀的角度来观察金融资产的价格变化，你就再也不会回到之前的单一维度的一根筋的思维模型了。</w:t>
      </w:r>
    </w:p>
    <w:p w14:paraId="35E3118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一个人如果还比较年轻，思维还比较简单化，不必说服他，因为他缺乏知识和阅历，说了他也很难真正理解。 另一方面，如果一个人年纪大了，思维比较僵化了，不必说服他，因为他的一些习惯和偏见很深，外人根本无法改变。 真正志同道合者无需说服，只需要一点点催化剂来打通其思维模型中的最后一小块盲区，一切都是自然而然，毫不费力。</w:t>
      </w:r>
    </w:p>
    <w:p w14:paraId="78316B7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牛市加杠杆的人，熊市时会被迫恐慌抛售，他们就是导致熊市的催化剂，就是熊市时的耗材。 只要市场允许各种明的或者暗的加杠杆，牛市和熊市的大起大落就永远存在，只是转折的时机无法提前预测。但总有高杠杆的投机者自作聪明，拿着前几次熊市的交易数据， 翻来覆去做 curve fitting， 真诚的以为自己可以全身而退。加杠杆就意味着自己必须随时监控仓位的风险，顿时增加了很多精神压力。本来可以舒舒服服的做哲学家，但硬要逼自己成为一个劳动密集型的金融民工。</w:t>
      </w:r>
    </w:p>
    <w:p w14:paraId="61DBCBD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巴菲特：牛市就像做爱一样，就在结束之前，感觉最好。</w:t>
      </w:r>
    </w:p>
    <w:p w14:paraId="1013C3C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2017年初孙正义一度有英伟达接近 5%的股份。因为不愿也不能躺平，2018年下半年就匆匆全部卖掉了。此刻他的心在滴血。孙正义在 2017年初买了大约 5%的 Nvidia 股票，当时的价格大概在 2</w:t>
      </w:r>
      <w:r>
        <w:rPr>
          <w:rFonts w:hint="default"/>
          <w:sz w:val="24"/>
          <w:lang w:val="en-US"/>
        </w:rPr>
        <w:t>.</w:t>
      </w:r>
      <w:r>
        <w:rPr>
          <w:rFonts w:ascii="Times New Roman" w:hAnsi="Times New Roman" w:eastAsia="宋体"/>
          <w:sz w:val="24"/>
        </w:rPr>
        <w:t>5 到 2</w:t>
      </w:r>
      <w:r>
        <w:rPr>
          <w:rFonts w:hint="default"/>
          <w:sz w:val="24"/>
          <w:lang w:val="en-US"/>
        </w:rPr>
        <w:t>.</w:t>
      </w:r>
      <w:r>
        <w:rPr>
          <w:rFonts w:ascii="Times New Roman" w:hAnsi="Times New Roman" w:eastAsia="宋体"/>
          <w:sz w:val="24"/>
        </w:rPr>
        <w:t>8 美元一股。但他是加了杠杆买股票的，所以没有办法持有太长时间，遇到大幅价格回撤的时候，很容易因为恐慌或者 margin call 的压力而卖掉。 记得以前看到别的报道说他是 2018年十月左右卖掉的，基本就是翻了一番小赚一笔就跑了。卖掉一半，留一半这个选择对他也不存在，因为他的基金结构就是要用 margin， 永远不会给自己留太大的余地。否则大概会被后面的出资者质问，为什么拿着钱不投出去。 最终对于成功的投资，看准一家好公司是第一步，有能力重仓是第二步，重仓而不用杠杆能够承受各种价格回撤是第三步，能够持有很长时间享受潜在指数增长带来的不对称的正向惊喜是第四步。（至少十年甚至二十年以上）</w:t>
      </w:r>
    </w:p>
    <w:p w14:paraId="6BA0C63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牛市时保持高度克制和纪律性，严格执行自己之前的书面计划，不去攀比，拒绝任何劳动密集型的折腾，可以避开很多熊市时的烦恼和精神压力，也可以在真正的好机会浮现之时，从容不迫的把握住。</w:t>
      </w:r>
    </w:p>
    <w:p w14:paraId="4C0C533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cnn 这三位大牌主播的收入加起来一年也就不到三千万美元，而且自己缺乏创作的自由度，随时可能被平台老板解雇。Joe Rogan 一个人来自 spotify， 卖广告，脱口秀表演，等等，一年收入估计有一亿美元。而且自己拥有充分的创作自由，和独立的品牌，总统候选人都得乖乖的到他的演播室来做访谈。这是社交媒体碾压传统媒体，超级个体碾压传统机构的大好新时代。</w:t>
      </w:r>
    </w:p>
    <w:p w14:paraId="2BA94A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walmart创始人的自传里提到公司1970年上市，如果持有股票20年，回报1800多倍。他写道： 有件事情一直让我觉得很有趣，刚开始的时候，除了在我们公司工作的人，本地，也就是阿肯色州西北地区的人，对我们的股票反应很是冷淡。我一直有种感觉，就是这些地方的人对我们的印象，还停留在我们只拥有一家店、三家店的时候，或是只记得我当扶轮社主席以及商会会长那档子事，他们不知怎么地，觉得我们的成功是因为玩了些不可告人的花样，他们认为我们只是运气好而已，而这种好运气不会一直延续下去的。我觉得这一现象倒不是这个地区独有或是针对我个人的。我想这就是人的本性吧，当某个跟你天天抬头不见低头见的家伙发达了，有时候正是他的街坊邻居最后才意识到呢。</w:t>
      </w:r>
    </w:p>
    <w:p w14:paraId="11D2094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的直觉是，对于躺平若干年，什么都不做，居然回报远超自己其它外表非常努力的行为这种现象感到不可能，因此不会花时间认真书面复盘，去研究其底层机制。这让人想起一百年前某个工程师，被客户请去修机器，最后在某个地方画了一个圈，说把这个地方弄一下，就好了。后来他给客户开出一百美元的帐单，客户嫌贵，要求他提供收费的明细表。他的回复是，知道在哪里画圈99美元</w:t>
      </w:r>
      <w:r>
        <w:rPr>
          <w:rFonts w:hint="eastAsia"/>
          <w:sz w:val="24"/>
          <w:lang w:eastAsia="zh-CN"/>
        </w:rPr>
        <w:t>，</w:t>
      </w:r>
      <w:r>
        <w:rPr>
          <w:rFonts w:ascii="Times New Roman" w:hAnsi="Times New Roman" w:eastAsia="宋体"/>
          <w:sz w:val="24"/>
        </w:rPr>
        <w:t>画一个圈1美元。同理，知道在哪个点以什么姿势躺平，价值亿万美元。躺平本身，一美元。</w:t>
      </w:r>
    </w:p>
    <w:p w14:paraId="1F0FEBF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阻止多数人采用这个策略的障碍是： 一本金太少，五年甚至十年也很难见到明显的效果； 二总是常常有看似更好的短期机会，引诱或者刺激你不躺平，去拔剑而起，挺身而斗（出自苏轼留候论）。三周围一大群没有经验的人长时间对你无情的嘲笑。留候论又云：天下有大勇者，卒然临之而不惊，无故加之而不怒。此其所挟持者甚大，而其志甚远也。</w:t>
      </w:r>
    </w:p>
    <w:p w14:paraId="236258F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估价模式的关系。接近最终用户的产品，组合方式接近无穷的产品，估价会比紧紧嵌入漫长的产业链，被严格细分的产品估价，高很多数量级。比如脸书vs芯片，芯片vsEDA编译器。一旦被卡在某个细分领域，就容易被标准化，被 commoditize， 丧失定价权，沦落到食物链的底部。这就是做题家的宿命。</w:t>
      </w:r>
    </w:p>
    <w:p w14:paraId="71D25C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有深度价值的内容往往只能通过兴趣的引导偶然发现，流行内容可以看做价值平庸的警戒信号。</w:t>
      </w:r>
    </w:p>
    <w:p w14:paraId="7F2EB82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Grayscale 有个基金，代码是 gsol， 里面都是 solana， 之前一直有四倍多的溢价， 一直居高不下。 随着这两天市场对于新的 sec 未来将批准 solana etf 批准的信心增加，gsol 的溢价突然萎缩，gsol 的市价从一周前的 368下跌到今天的 128， 下跌了将近 65%。而基金底层的资产 solana， 其实过去一周还涨了接近 20%。 机构资金，大部分也是无脑的傻钱，或者说崽卖爷田心不疼，这就是残酷的现实。散户误以为机构投资者有什么独门绝技，就好像普通人当某个富二代在挥霍家产时误以为他真的很厉害，然后认真而虔诚的效仿，真是天大的误会和黑色幽默。</w:t>
      </w:r>
    </w:p>
    <w:p w14:paraId="313964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寻求被别人喜欢，本质是一种封闭或者半封闭环境内涌现出来的太监修养学。 但如果寻求真相和寻求被喜欢发生冲突时，因为软弱而选择背离真相，寻求被别人喜欢，就会让自己越来越软弱，从而越来越依赖别人的喜欢。 坚持寻求真相，寻求事物的真实运作机制， 这样才能最终让自己更强大，让自己被尊重，也就更不在乎别人是否喜欢你了。</w:t>
      </w:r>
    </w:p>
    <w:p w14:paraId="12ED645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选举赌博市场所反映的信息，比传统电视媒体至少领先一到两个小时。 电视媒体的观众，主要也就是老头老太了，同时再卖一些治阳痿和忧郁症的广告来谋生。可悲！</w:t>
      </w:r>
    </w:p>
    <w:p w14:paraId="3CD97D9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观察 fsd 如何进步，对于思考自己如何进步，非常有指导意义。在学校或者其它单一环境里待太久的人，对于他人制定的规则，会执着僵化的理解和执行，因此在现实世界中常会碰壁。僵化和愚蠢的差距，只有一步之遥。 高阶的智能，在于理解各种复杂的 context， 不再惧怕打破前人设定的规则，随着经验积累能够越来越自信的以新的策略灵活应对新的复杂场景。人的僵化之一，是以为财富自由一定需要稳定现金流。实际情况是，因为信贷萎缩和扩张的不可预测性，不稳定的现金流才是常态，能够接受并顺应三年不开张，开张吃三年的现实才更容易赚大钱。盲目追求稳定现金流反而容易跌入庞氏骗局的大坑。人的僵化之二，是以为锻炼身体时，指标越高越好，力气越大，跑得越快越好。实际情况是，体能指标过了一个阈值后，盲目追求更好的指标，除了满足虚荣心外没有太大价值，会大大增加身体受伤的风险，反而有损健康。人的僵化之三，是在某个时间点发表过某个观点，做出某个表态或者承诺后，因为自我一致性的需求，即使时局发生重大变化，继续保持原来的表态或者承诺会对自身利益造成重大损失，也仍然不去改变。人的僵化之四是，即使自己的经历认知有很大进步或者变化，仍然试图维持多年前的同学同乡同事的关系。即使因为认知差距和沟通障碍的扩大，这种交往变成一种高消耗的行为，也不愿果断放弃。</w:t>
      </w:r>
    </w:p>
    <w:p w14:paraId="3F12B6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做地产经纪一般开始风险较小，现金流更好。但大地主最终资产会远超大的地产经纪公司。 物理世界如此，虚拟世界也一样。</w:t>
      </w:r>
    </w:p>
    <w:p w14:paraId="24D78C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智能的一个表现就是有很长的 context window， 可以根据 t = 0 的时候发生的事情预测和准备 t = N 年时的事情。缺乏长期记忆，比如记吃不记打，就是典型的智障的表现。</w:t>
      </w:r>
    </w:p>
    <w:p w14:paraId="6452B1C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普通人不可能三角：普通人/好事/没门槛一窝蜂参与的事意味着是普通人+没门槛肯定没好事。在股市，耐心就是普通人能够拥有的门槛，在熊市拥有耐心，在牛市才能收获，不然就是牛市蜂拥而至高位接盘。让自己成为一个不普通的人，本质就是通过提升自己的技能/知识/网络，使得对于普通人有门槛的事情，对于自己而言，门槛越来越低。这样你可以接触到的真正的没门槛的好事越来越多，也就很难陷入低级的圈套。</w:t>
      </w:r>
    </w:p>
    <w:p w14:paraId="7DE78A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softbank 前 cfo 出了一本新书。一个有趣的细节：如果在高档酒店有美女主动和你搭话，百分之百是个陷阱。千万不要自作多情以为遇上好运气了。morgan stanley 1999年的时候因为担心公司内部雇员跳槽去做 vc 或者加入 startup， 因此出钱让内部资深员工开了一个高科技投资基金。高科技泡沫破灭后，该基金亏掉 90%本金。</w:t>
      </w:r>
    </w:p>
    <w:p w14:paraId="78B2A18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永远优先选择那些即使不给钱，也会主动去创新创造的人。他们的内驱力远远大于纯粹金钱驱动的雇佣兵。这相当于你获得了一个 free option， 这是传统 cfa 无法通过计算 discounted cash flow 所能识别的巨大价值。 美国股市是个神奇的场所，你可以自由的筛选出世界上最优秀的企业家/发明家/工程师为你勤奋的打工。这不是千里挑一，万里挑一，而是可以达到十亿里挑一的级别。 回报不高，只能怪自己不够挑剔。如果连挑剔这种事情都要犯懒，那就只能收获和自己德性匹配的下场了。</w:t>
      </w:r>
    </w:p>
    <w:p w14:paraId="0FEFEC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electrek 的 Fred Lambert 做了十几年的电车媒体工作，但因为离特斯拉太近，所以特斯拉的各种缺点和问题，在他的认知框架中被无限放大，这就是典型的灯下黑。 因为一些具体细节问题和马斯克意见不一致，发生争吵，积累出怨恨，因此不能从更完整的角度来客观分析特斯拉。今年九月 Fred 在 230 美元左右卖掉了所有的特斯拉的股票，并且洋洋洒洒写了一篇小作文，历数特斯拉的若干罪状。 媒体人的一个幻觉是，因为习惯每天很轻松的处于评论他人/指点江山的位置，享受一种处于主角光环下的位置的幻觉，不能感受真正干活的人受到的约束和痛苦，所以误以为自己比真正下地干活的人高明很多，遇到不同意见会本能的一触既跳的情绪化的反驳，因为别人的驳斥是对其主角光环下的位置的直接威胁。还包括各种原因离开特斯拉甚至依然在职的员工，无限放大自己了解的所谓内幕信息，一言不合就清仓。很多这些人的内幕消息，本质上是一种局部的挫折感的体现，就好象摩尔定律的发展中，某个具体技术路径走到了尽头。但是这些井底之蛙的致命错误在于，没有理解特斯拉是一个多线程/多条创新路径齐头并进的公司，一条路不通，并不意味着要完蛋，公司还会找到新的解决方法绕过去。就像摩尔定律的底层机制是几百个不同的创新路径在同时竞争，一条技术路径不通，还会有新的技术路径涌现，替代。 对他们只能默默说，have fun stay poor， have fun stay poor。</w:t>
      </w:r>
    </w:p>
    <w:p w14:paraId="51BAA2C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onlyFan 创作者 corinna kopf 三年赚了六千七百万美元后，宣布退休。这个收入已经超过大部分 nba 球员，还没有受伤的风险。这是一个属于真正原创者的好时代，不再受销售渠道的层层盘剥和各种鸟气。</w:t>
      </w:r>
    </w:p>
    <w:p w14:paraId="7DE293C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在重要的事情上专注，不合群，懒得对外人解释，远处看和自闭症没有太大区别。或曰武器级别的自闭症。</w:t>
      </w:r>
    </w:p>
    <w:p w14:paraId="3CDC0E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反过来想，培养一个有松弛感的孩子，在东亚社会，是一件非常值得做的长期主义的事。松弛感不是培养出来的，而是说你见过更好的，就对次好的东西一点没兴趣了。没有松弛感的本质原因，是无法理解，无法想象，未来还有比现在好得多的东西，自己实际上可以用极小的代价获得。</w:t>
      </w:r>
    </w:p>
    <w:p w14:paraId="660D09E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躺平的一个巨大障碍是和错误的人为伍。如果周围都是猴急的人，那么各种攀比的压力，注定会赶着你把自身资源在错误的时间投放到错误的地方。</w:t>
      </w:r>
    </w:p>
    <w:p w14:paraId="13FC595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重要的东西常常被刻意隐藏，因此缺乏关键信息的人们，根本就没有素材去总结经验教训。 更糟的是，他们往往根据无关紧要的一些明面上的信息，总结出错误的因果关系和经验教训，然后实践中一次次跌入大坑。</w:t>
      </w:r>
    </w:p>
    <w:p w14:paraId="310285D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所有的东西最终都是复利的积累。金钱的复利只是行动和思考的复利的积累的滞后的体现。如果只关注金钱的复利而不关注更本质的行动和思考，就好像 95%的精力在关注血压血糖的测量，而只把 5% 的精力用于关注锻炼，睡眠和饮食。而实践上如果你主要关注锻炼，睡眠和饮食，你听到其他人讨论血压血糖痛风失眠的烦恼时，自然产生一种不知有汉，无论魏晋的滑稽感。 否则，你将被这些人的讨论带歪，把主要的精力放在操控粉饰滞后的指标，而没有在源头真正改造自己，让自己越来越强大。</w:t>
      </w:r>
    </w:p>
    <w:p w14:paraId="5F6CE5C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基金经理因为结构性约束，短期内被迫跟风，被迫支付看似荒谬的高溢价，否则就会被客户抛弃。</w:t>
      </w:r>
    </w:p>
    <w:p w14:paraId="33776EF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芒格之所以买阿里的股票，大概是因为发现 costco 的一件 49美元的衬衫，在 aliexpress 上 34美元可以买两件。但买阿里股票亏掉的钱，远远超过这个数字。</w:t>
      </w:r>
    </w:p>
    <w:p w14:paraId="2A8E148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人的行为模式很大程度上是被维持在自己圈子内的社会地位所驱动的，是一种无意识的默认心理模式。要真正摆脱在乎周围人的评价的潜意识，不是喊一两句口号就可以完成，而需要： 一，自己加入新的能够帮助你进步的圈子，甚至亲自创造构建全新的圈子，把旧圈子的人的噪音屏蔽掉。 二，要有成功力排众议，不在乎他人评价，而获得最终胜利的经验。这样遇到新的困难时，就有更大的信心，无视他人短视的观点，迎来新的更大的最终胜利。</w:t>
      </w:r>
    </w:p>
    <w:p w14:paraId="2FF02DD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很多对冲基金建立了全面，丰富和实时的信息系统，每一天都很充实，满满的成就感，就是为了比 sp500 每年跑输八个百分点。</w:t>
      </w:r>
    </w:p>
    <w:p w14:paraId="4FC3D4E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Palantir 居然拥有 Faraday Future 的 8</w:t>
      </w:r>
      <w:r>
        <w:rPr>
          <w:rFonts w:hint="default"/>
          <w:sz w:val="24"/>
          <w:lang w:val="en-US"/>
        </w:rPr>
        <w:t>.</w:t>
      </w:r>
      <w:r>
        <w:rPr>
          <w:rFonts w:ascii="Times New Roman" w:hAnsi="Times New Roman" w:eastAsia="宋体"/>
          <w:sz w:val="24"/>
        </w:rPr>
        <w:t>7%的股份，因为后者支付 $pltr 的服务时现钱不多，只能部分以股票补偿。 按照我的计算，即使 $pltr 未来十年每年的收入都能增长 27% （这是今年的增长率）， 假设成本每年增长 6%，假设十年后 pe 比是 30，那么股价有可能到 160， 也就是现在的不到四倍左右。这是比较乐观的情况。 $pltr 现在年化收入大约 27亿美元，但市值已经被炒到 970亿美元。显然我在别的地方可以找到综合风险和回报看，更好的选择。乃记之而去。</w:t>
      </w:r>
    </w:p>
    <w:p w14:paraId="58520A1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实际上被动指数基金如 $spy 是完全不做回撤管理的，最多就是定期把一些相对较差的公司踢掉，换成一些更好的公司。仅此而已。因此长期回报秒杀 95%以上的基金经理。而且管理费只有 0</w:t>
      </w:r>
      <w:r>
        <w:rPr>
          <w:rFonts w:hint="default"/>
          <w:sz w:val="24"/>
          <w:lang w:val="en-US"/>
        </w:rPr>
        <w:t>.</w:t>
      </w:r>
      <w:r>
        <w:rPr>
          <w:rFonts w:ascii="Times New Roman" w:hAnsi="Times New Roman" w:eastAsia="宋体"/>
          <w:sz w:val="24"/>
        </w:rPr>
        <w:t>15%。回撤管理的意思是大家都恐慌的时候，我一定要严守纪律，跟着恐慌，不管三七二十一卖掉。虽然总是有例外，但这种管理方法，会毫无例外的，把所有涨几十倍甚至百倍的资产，过早卖掉，卖光。定期的轻微调仓，维持现金水平的安全红线非常有必要。但实践上，大部分基金回报平庸的一个根本原因，还是把自己碰到的最好的投资，卖得过早。</w:t>
      </w:r>
    </w:p>
    <w:p w14:paraId="381DA90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 xml:space="preserve">怎样判断自己的长期thesis是否正确呢，dot com bobble 之后拿20年 Intel不是很悲催。如果做了极深的研究，N 分之一的投资 20年后涨了几十倍，N </w:t>
      </w:r>
      <w:r>
        <w:rPr>
          <w:rFonts w:hint="default"/>
          <w:sz w:val="24"/>
          <w:lang w:val="en-US"/>
        </w:rPr>
        <w:t>&gt;&gt;</w:t>
      </w:r>
      <w:r>
        <w:rPr>
          <w:rFonts w:ascii="Times New Roman" w:hAnsi="Times New Roman" w:eastAsia="宋体"/>
          <w:sz w:val="24"/>
        </w:rPr>
        <w:t>10， 那么其它投资全部亏光也无所谓。知识体系越丰富，N 就越小。如果做不到，那就是知识体系还太薄弱，研究不够深。</w:t>
      </w:r>
    </w:p>
    <w:p w14:paraId="0D1D6C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机构投资者的问题是，遇到某只股票价格回撤过了某个临界点就必须卖掉一部分，遇到某只股票涨得太猛就必须再平衡而过早卖出。这样必然导致市场大跌时因为恐慌而割肉，真正遇到某个优质资产暴涨时又过早离场。 这种结构性的问题，导致其长期回报注定平庸。 ’回撤管理’这个提法本身就反应了一种投机者的心态。</w:t>
      </w:r>
    </w:p>
    <w:p w14:paraId="659C817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新手操作时，想迅速接近成功，因此追求形似，刻意模仿前一波成功者的无关紧要的外在特征，或者错把这些不重要的外在特征作为筛选标准，而不理解神似才是最重要的。 去最热闹的赛道就是追求形似，去寻找有不错增长但估值不高的强垄断者才是神似。</w:t>
      </w:r>
    </w:p>
    <w:p w14:paraId="003BDDB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房子拿了二十年再卖很正常，可能是因为身边人都能做到（多条锁链阻止人们不卖），都能做到的事为啥要惊讶？ 股票拿二十年不卖，身边的人很难做到。当你做到一件身边人都做不到的事情时，人们就容易对你另眼相看。 反过来可能也一样，如果多数人都能拿住股票二十年不卖，我想大家也不会震撼。 可能不是房子和股票的问题，而是因为你是少数做到的那个人。所以这世界上有一些行为上简单，心理上困难， 因为很少人能坚持所以觉得很惊讶， 但积累长时间可能有巨大收益的事情。把好的股票或者资产拿稳二十年历经各种熊市而不卖是一类。</w:t>
      </w:r>
    </w:p>
    <w:p w14:paraId="074B5EB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 （主要是二级市场投资） 和做实业的一个重大差异，是对时间的控制。 投资的功力主要在于日常的研究，和漫长的等待。买入的时机需要耐心等待。买入后，期望投资自然有机成长几十倍，更需要长期和耐心的等待。但研究是可以随时随地，有电脑上网就可以做的，累了就休息好了，不会有外人打搅，自己完全控制日常的安排。把底层机制弄清楚了，等待更是根本无所谓的事情，正好在等待时锻炼身体，多睡觉。 而做实业则完全不同。日常需要被迫和各种人打交道，各种完全无法事前想象的情况总是会冒出来，需要去救急，很难控制日程的安排。有时即使很累，但身不由己，也必须硬着头皮坚持工作。这样积累下来，身体不出毛病才怪。 如果不理解这两种选择的本质差异，为了追求虚幻的荣耀而去做实业，换来实质上对于自己时间控制权的放弃，而且陷得越深，就越难放弃，实在是一个悲剧。抬杠者会说，如果大家都不去做实业了，那投资者如何获得收益？ 其实，大可不必担心，这世界永远不缺想大刀阔斧做实业来获取财富荣耀的人，就像这世界永远不缺贪财好色的人一样。但你可以做出一个刻意的选择，就是坚决不放弃自身的时间自由，通过研究和等待，以较小代价在复杂世界里获得较大利益。大刀阔斧者所到之处，必然会拉高所争夺资源的价格，压低其所出售的资源的价格，产生他自己也无法控制的复杂的牛鞭效应 （bullwhip effect），创造出上行的收益远大于下行的风险的短暂时间窗口，被有心人把握住。</w:t>
      </w:r>
    </w:p>
    <w:p w14:paraId="65C9AB7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幸福感不是一个依赖于外部事件的被动状态，也不是我们个性的结果 （天生如此）。 幸福感需要对于未来预期的一个刻意的调整：乐观而不是悲观，希望而不是绝望。当你因为一个外部事件而焦虑时，并不是事件本身让你焦虑，而是你对它的评估。你可以随时 （通过调整这种评估） 而把焦虑抹去。</w:t>
      </w:r>
    </w:p>
    <w:p w14:paraId="127467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成功来自于对不确定性和机会的反应。ikea 开店当天顾客太多，服务人员不够，被迫放开仓库，让顾客自己取货。创始人意识到客户其实是不怕麻烦，愿意自己动手的，于是演化出现在的商业模式。</w:t>
      </w:r>
    </w:p>
    <w:p w14:paraId="1F9F13C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不要因为暂时赚得不多，就心猿意马，盲目羡慕别的行业，而对自己所在的行业妄自菲薄。要对所在行业里的某个细分市场里的事实垄断，高毛利率的公司保持高度敏感。 尤其是你在行业内部，可以近距离观察并深刻理解：为什么他能保持事实上的垄断地位，为什么他的毛利率这么高，为什么他还会有巨大增长潜力。 这种深刻理解力对于少数投资者而言，可以兑换成几十倍的回报，可以彻底改变一个人，一个家庭，一个家族的命运。一个案例：美股某传统行业的公司虽然收入增长并不快，过去十年也就翻倍 （年化不到 8％），但因为经营杠杆高，经营毛利率翻倍，利润四倍以上；因为连年股票回购，流通股数减少，每股利润是十年前的接近七倍；同时因为市场预期更加乐观，PE 比值是十年前的两倍多。这就造成收入仅仅翻番，但股价 20倍的现象。让人敏感的几个发财关键词：垄断，高毛利率，高经营杠杆，高经营利率，股票回购，PE 比不高，高增长。</w:t>
      </w:r>
    </w:p>
    <w:p w14:paraId="5CB749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关于 oracle （甲骨文） 公司的财务数据： 2024年五月底的财政年度，收入 52.9 B， diluted eps = $3.71， 五月底股价大约 119， pe 比值 32。 收入和前一年相比增长 6%，利润增长 20%。 2019年五月底的财政年度，收入 39</w:t>
      </w:r>
      <w:r>
        <w:rPr>
          <w:rFonts w:hint="default"/>
          <w:sz w:val="24"/>
          <w:lang w:val="en-US"/>
        </w:rPr>
        <w:t>.</w:t>
      </w:r>
      <w:r>
        <w:rPr>
          <w:rFonts w:ascii="Times New Roman" w:hAnsi="Times New Roman" w:eastAsia="宋体"/>
          <w:sz w:val="24"/>
        </w:rPr>
        <w:t>5 B， eps $2.97， 股价 53， pe 比值 18。 收入和之前的一年比较，基本持平。 2004年五月底的财政年度，收入 10.16 B， eps $0.5， 股价 11.4， pe 比值 22， 收入和之前比较增长 7%。 2000年五月底的财政年度，收入 10.13 B， 比前一年增加了 15%， 但有一笔因为 oracle japan 上市带来的 64亿美元的多出来的资本增值。eps $1.05 （已经把分股因素考虑进去了） 股价 41 （是 1999年同期股价的接近六倍）， pe 比 39。 几个有趣的观察视角： oracle 的收入从 2000 年财政年度到 2004年财政年度是持平的，但同期股价下跌了 72%。 2019年的收入是 2000年收入的接近四倍，但十九年后股价只涨了 29%。 主要是因为 pe 比被压缩到了 18。 2024年的收入比 2019年增加了 33%， 但股价增长了 120%。 主要来自 pe 比值的扩张。 最近一个季度的利润比去年同期增长 20%， 股价现在 166美元，比五月底又增长了接近 40%， pe 比达到 40 左右。 深刻理解基本面是必须做的功课，但是孤立的一两年的基本面数据意义不大，要放在几十年的历史长河里，才能看清楚所在的位置，才能理解股价涨跌的动力 （尤其是市场对基本面的预期的变化，和相应的 pe 比值的变化），和应该选择的策略 （包括根本不参与的选择）。有些东西拉长了三十年以上就更容易看清楚起作用的关键的大逻辑，这样遇到不干扰大逻辑的小事就可以完全不在意，接着躺平，睡得很香。 另一方面，查询历史资料可以排除一些事后诸葛亮的偏见，理解决策者当时仅有的信息，从而更准确的判断哪些因素有预测力，哪些根本没有。比如，如果仅仅看某个图，发现某个公司的股价过去二十年相比于最低点，涨了一百倍。但是如果回去看二十年前的那份财报，才会意识到当时公司负债累累，亏损很大，股价低是因为破产风险也大，所以在股价最低点的时候实际上根本没有足够信息和信心入场。 但是，如果再仔细看，发现这个公司虽然短期有亏损，但毛利率一直很高，高于 40%；过了某个季度后，裁员彻底结束，收入开始增长，毛利率也上涨，亏损基本快消失了，这个时候才能有信心入场。按照越过这个临界点后的股价，推算到现在，才是你有可能捕捉到的收益。 这种细节的情绪记忆多了，对不同场景下的收益和机会成本的计算，会有大致的良好直觉。大部分的假机会可以迅速过滤掉，也更容易捕捉到真正的好机会。再比如，你错过了某一个涨了几十倍或者百倍的事后看非常明显的机会，复盘的时候，发现当时这个机会浮现时，有几个标志性的大新闻，但你当时对此新闻嗤之以鼻，不愿意顺藤摸瓜寻找相关的公司，深入去读财报，或者是，相关调研要花 10-20 个小时的时间，一犯懒就错过了。 复盘彻底理解之后，一是对类似性质的大新闻非常敏感，这类新闻成为未来寻找发财机会的触发器 （trigger）； 二是想想可能带来潜在几十倍的回报，也就不怕麻烦，愿意投入十几个小时去调研，研究底层技术逻辑，底层商业模式等等； 三是会寻找更多工具和方法，提高调研的效率和有效性，这样也会降低内心对做调研的抵触情绪，和犯懒的可能性。</w:t>
      </w:r>
    </w:p>
    <w:p w14:paraId="1AE261E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现年 34 岁的小孩。2019年从八万八千美元本金开始做特斯拉期权，最高到 2021年 11月账户到四亿美元。然后归零。然后起诉券商说其风险管理的建议不力。不禁让人流下鳄鱼的眼泪。</w:t>
      </w:r>
    </w:p>
    <w:p w14:paraId="1CDFB4C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每天着急想出风头，想不平庸的人，很容易透支自己，长期必然平庸。</w:t>
      </w:r>
    </w:p>
    <w:p w14:paraId="7B2F5D3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巴菲特和芒格在六十年代还有第三个合伙人， Rick Guerin （1929-2020）。 Guerin 非常聪明，但急于求成，不愿躺平发财，杠杆率高。1974年的大熊市中，股市连续两年阴跌了 70%， Guerin 因为 margin call 被迫把手上的 Berkshire 股份，以每股低于 40美元的价格 （现在每股 68万美元） 卖给巴菲特。假设那时他手上的股份值一百万美元的话，现在价值就有 170 亿美元。也许精神和身体状态因此会更好，仍然健在，名气和芒格一样大。</w:t>
      </w:r>
    </w:p>
    <w:p w14:paraId="5D87E1B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Curtis Priem 是英伟达的联合创始人之一。他早在 2003到 2006年之间就把所有英伟达股份卖掉，给自己的大学母校捐了两亿多美元，自己的净资产只有三千万美元 （恐怕很多英伟达雇员的资产都超过这个数目）。 不知道 Priem 当年全部卖掉的动机是什么，但如果至少留一半股份，享受潜在的指数增长的福利，那么到现在至少手上还有三百五十亿美元。</w:t>
      </w:r>
    </w:p>
    <w:p w14:paraId="0869B46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躺平是表象，背后的实质还是要求自己的信息系统和情绪记忆更加全面丰富，机会成本越来越高，自然走向躺平的选择。</w:t>
      </w:r>
    </w:p>
    <w:p w14:paraId="1792E6A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很多做题家出身的创业者， 最大的问题是，根本没有高效的销售分发渠道，以为把题 （产品） 做好就能赢。即使想用心做产品，没有越过销售渠道的临界点，产品根本无法到达潜在客户面前，无法获得反馈，无法改进和迭代，天天累得要死，绝大部分努力都是白费，非常可惜。 而如果控制销售渠道，产品做得烂也可以慢慢改进，变得越来越好，或者直接低价把别人的好产品买下，自己再分发，捕获主要价值。 再换个角度，有了这些体验，对那些控制销售和传播渠道网络的公司或实体，就会非常敏感，就能给予足够的尊重，就可以帮助自己在投资上把握相关的机会，躺平，躺赢。</w:t>
      </w:r>
    </w:p>
    <w:p w14:paraId="459A3FB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有些技能或者伎俩，虽然可以得逞一时，占到一些便宜，但不 scalable， 因此长期看就像大海里的一滴水，多一滴少一滴，根本无所谓。 能够 scalable 的技能，或者资产，才能让你笑到最后，并且有能力完全无视那些以前觉得重要，现在根本无所谓的得失。有扩展性的技能，从 1 到 10，从 10 到 100， 一万到十万，一亿到十亿，你所需要花的力气是一样的。 比如经营人际关系，在有限场景下是有用的，但扩展性较差。即使在这方面钻营到极致，收益也有天花板。 远不如去研究和寻找让自己可以 scale 的新天地。从零到一的创业，实际上非常辛苦，风险也很大。真正轻松的发财方法是，在某个东西实现了零到一的突破之后，可以看到它从一到一千甚至一万的远景； 可以基于自己丰富的经验和对各种关键细节信息的收集，判断这个远景的可能性； 在大家尚不完全理解的时候，以不太高的溢价获得其股份； 然后躺平五年，十年，甚至二十年，三十年，坐享其成。这个技能的好处有两个维度： 一是可能回报 scale 上百倍，甚至上千倍； 二是有很多抽象的经验可以跨行业，可以迅速在别的行业识别类似的机会，而很多在某个行业掌握具象知识的专家反而因为灯下黑，在重要的抽象层面对巨大的机会熟视无睹，非常迟钝甚至抵触。阻止多数人采用这个策略的障碍是： 一本金太少，五年甚至十年也很难见到明显的效果； 二总是常常有看似更好的短期机会，引诱或者刺激你不躺平，去挺身而斗。三周围一大群没有经验的人对你无情的嘲笑。</w:t>
      </w:r>
    </w:p>
    <w:p w14:paraId="4DF598F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有趣的是，Duggan 在 2004年最后一笔发家的交易，是把自己投资的公司卖给 Intuitive Surgical （$ISRG）， 自己还一度是 ISRG 的董事会成员。 2004 年时他的资产是六千五百万美元。如果按照 2004年七月一号 ISRG 的股价两美元来计算，过去 20 年回报 244 倍。换句话说，如果他什么都不做，2004年就把资产全部放在 ISRG 股票里面，完全躺平，现在的总资产也有将近 160亿美元，并不比自己辛苦劳作二十年，成功投资和运营两家医药公司的业绩更差！</w:t>
      </w:r>
    </w:p>
    <w:p w14:paraId="755584F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宁要枯燥等待时的虚幻 （但实际上可以调控的） 的心理痛苦， 也不要被迫干活时的实实在在的肉体痛苦。心理痛苦可以通过调整思维模型来化解和适应，肉体痛苦则完全无法躲过。 成功的投资者就是有能力承受别人无法承受的心理痛苦，以避开别人被迫承受的肉体痛苦。 这实际上是一笔非常划算的买卖。但需要无穷的勇气，不怕麻烦，持续深刻解剖，修正自己的各种错误思维模型。</w:t>
      </w:r>
    </w:p>
    <w:p w14:paraId="1F4FD1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一些有关投资的大会， 参加者越多，就越容易跌入高位接盘的陷阱。比如说，没有人会组织邀请你在 2002年参加一个欢庆亚马逊五毛钱一股的抢购大会，或者欢庆微策略一块钱一股的认购大会，即使有，也会因为人气不旺而被你嗤之以鼻，断然拒绝。 参与大会，主要是满足人们心理上的安全感，归属感和存在感，可以替代严肃的筛选和枯燥乏味的等待，但对于长期投资赚大钱，基本是负的价值。</w:t>
      </w:r>
    </w:p>
    <w:p w14:paraId="1A64F07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世界各地的慈善机构的内部腐败，大概远超私营公司。因为慈善机构的问责机制非常弱或者没有，因此阻力最小的演化方向就是越来越腐败。与其捐款慈善机构，不如对身边的各种服务人员多付一些小费。</w:t>
      </w:r>
    </w:p>
    <w:p w14:paraId="19B28A7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Larry Ellison 1989年一度因为股票大跌而临近 margin call 的边缘。他在大众媒体中的曝光频率远低于比尔盖茨。现在其个人资产接近两千亿美元，比盖茨还要高大约 50%。 而且精气神也明显全面超过比他小 11 岁的盖茨。 很多经验教训值得学习。</w:t>
      </w:r>
    </w:p>
    <w:p w14:paraId="2B144CB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资本市场有时是很迟钝的。对于好的事情，可以说是不见兔子不撒鹰； 反过来，对于坏的事情，可以说是不见棺材不落泪。</w:t>
      </w:r>
    </w:p>
    <w:p w14:paraId="0EB26FF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增长的预期，是估值很重要的一部分。 如果把人当股票来看，二十多岁人算潜力股，虽然现金流不高，估值可能远大于现金流好的九十多岁的人。 但是，如果突然出现高科技的魔法，部分人可能活到 150岁以上，那个九十多岁的人估值又可能突然暴涨。而那个二十多岁的人，如果不爱惜身体，患上绝症，估值也可能突然暴跌。 理解这个游戏的底层逻辑，方能游刃有余。人们对于财富的理解，一般只限于 book value （账面价值）， 就是资产减掉负债。 但长期暴富的另一个重要秘诀，在于通过建立稳定和增长的预期，获得来自外界的高昂的流动性溢价；然后把流动性溢价带来的金钱再投资，建立更稳定和更多新的增长预期。如果你没有能力和精力去亲自建设， 至少需要有能力去识别什么网络有长期稳定和增长的预期， 并能在合适的价格点参与其中，分一杯羹。建设长期稳定和增长的预期，比吭哧吭哧一单单的做生意更重要。</w:t>
      </w:r>
    </w:p>
    <w:p w14:paraId="47B2723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商业模式 （business model） 就是一种重要的权术。权术很多时候比技术更重要。浏览器的技术虽然很复杂，但很难赚钱，netscape 的浏览器最终被微软的 internet explorer 所碾压。类似的，很多做大语言模型的创业公司，因为无法找到可以盈利的商业模式，而最终不可避免的会倒闭。</w:t>
      </w:r>
    </w:p>
    <w:p w14:paraId="5373284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从艺术上也可以看出，刚建立的王朝艺术往往都是粗犷简约，发展停滞的王朝喜欢干shi上雕花，繁复无比的细节。投资也要找那些简单的领域，过于繁复是停滞的一个重要信号。</w:t>
      </w:r>
    </w:p>
    <w:p w14:paraId="31434F6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长期观察的一个经验： 即使很多所谓成功人士，做决策也主要是靠朋友介绍，而不是自己真正严肃的独立思考和推演。很多人在一些人生大事上，靠朋友推荐介绍，给自己带来虚假的安全感，而不愿多花几个小时反复推敲。这样很容易陷入大坑，甚至之后几年十几年都会为这种跟风推荐的错误决策而痛苦不已。 反过来说，产品的推广，很少是主要靠产品的硬实力，而大多是靠朋友圈的推广和攀比。这也是销售的时候必须尊重的事实。</w:t>
      </w:r>
    </w:p>
    <w:p w14:paraId="1393C20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所以资本市场一般对于可以给予稳定预期的事物，以较高的估值。在现实世界中，一方面必须要对给自己不稳定预期的人，保持高度警惕；一方面要给合作伙伴以稳定预期，这样才能降低长期合作成本。</w:t>
      </w:r>
    </w:p>
    <w:p w14:paraId="16DEFBC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金本位时代，哪里发现新的黄金了，哪里就会有新的能量输入，就会产生经济繁荣和经济泡沫。比如 1849年的加州和澳大利亚，和 1871年获得法国的黄金赔款的统一德国。金本位的反面是央行无法随意增加货币供应 （没有新的能量输入），刺激经济，所以连环通缩时非常痛苦。美国股市，是一个将耗散结构理论应用于实践的巨大试验场。维持一个耗散结构，需要一个开放的环境，和外界巨大的能量输入。 美联储目前就是这样一个能量输入的源头，所以才能维持各种远离热力学平衡态的有序结构（各种高估值的公司）。 别的国家的股市的能量输入，远远比不上美联储的能量输入。资本市场开放程度，也远远比不上美国。所以就没有像美国这样极为丰富和多样化的股市造富机会。 开放，是产生正反馈循环的必要而非充分条件。巨大能量输入，再加开放，就大概率可以产生正反馈循环。 古代农民起义的涌现，一个重要诱因是饥荒产生大量流民，流民组织串联起来造反，抢劫官府的资源，吸引更多流民，产生正反馈循环，越滚越大，也是一个耗散结构 （如黄巢，李自成，红巾军，等等）。 要在源头镇压遏制农民起义的发生，就必须严格管制流民的自由迁徙的能力，让其根本无法串联，无法产生正反馈循环。如果农民起义成型了，就必须用各种方法，坚壁清野，分化瓦解，尽量限制其获取外界能量输入的能力，这样正反馈循环的泡沫最终会破灭。 即使美联储这个机构消失了，只要深刻理解了耗散结构这个理论，就可以迅速发现新的时代的最开放的环境和能量输入最猛烈的地方，在那里轻松把握住最大的机会。</w:t>
      </w:r>
    </w:p>
    <w:p w14:paraId="3A303A3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和别人频繁的做实时攀比，恰恰会阻碍自己采用有效的长期策略。攀比的背后是嫉妒，嫉妒的底层机制还是恐惧。恐惧的本能，只能不断一次又一次的用理性的书面分析，来慢慢抑制。你真正理解透了，对有些东西不再恐惧了，相关的嫉妒和攀比的情绪自然弱化甚至彻底消失。 比如你可能爱和别人攀比跑步的成绩，但后来意识到如果不注意控制跑量和休息，容易受伤 （膝盖，腰部，足底），就不再重视成绩，而更加注意其健康效果。 当你进一步研究，发现很多长跑运动员因为运动过量，睾酮浓度下降，而导致性功能严重下降后，再听到周围人攀比去跑马的时候，就不禁哈哈大笑。实时攀比中最可笑可悲的一个心魔就是，任何时候都要和世界上冒头出来的最高调的势力攀比。这样做的问题是，一是不知道冒头的东西的真假；二是不知道他付出的代价，所冒的风险，背后的约束；三是完全不顾自己目前的实际状态和资源。</w:t>
      </w:r>
    </w:p>
    <w:p w14:paraId="1758459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zoom 虽然现金流很好，没有债务。但第一个大问题是几乎没有增长了。第二个问题是每个季度都有两亿多美元的成本用于给员工的股权激励，这样会增加流通股的数目，即使花钱回购了股票，流通股的数目还是比去年同期增加了 11 mln 股。 按照通用会计准则来计算，本季度每股利润只有 71 美分，按照 68美元的股价来算，pe 比值是 24。 对于一个业务单一，没有增长的公司而言，这个价格不能算便宜。 cathie wood 在 280块时买 zoom， 显然没有考虑到竞争者 （比如 microsoft team） 对其市场份额的挤压，过高估计了其产品的垄断性和增长速度，付出了惨重的代价。</w:t>
      </w:r>
    </w:p>
    <w:p w14:paraId="2757F9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很少买生物制药公司，因为觉得太难评估风险。为了增加情绪记忆，买了一点 exelixis 的股票。此公司过去六个月运营现金流 1.88亿美元，pe 比值大约 15，现金加短期投资十亿美元，没有债务。过去六个月运营利润率高达 28%， （因为有一笔较大的 licensing 收入） 管理层过去一年回购了三千五百万股股票，相当于去年六月底总共股票数目的 11%左右。并且宣布下半年还要继续回购五亿美元的股票。 放三年后再评估。非投资建议。</w:t>
      </w:r>
    </w:p>
    <w:p w14:paraId="15251D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慢慢积累的人很难暴富，因此在积累早期，一般很难进入媒体报道的视野。 而一百个激进的赌徒中一般总是有一小撮暴富，只不过今天暴富的这一小撮，明天可能悄悄破产。而明天暴富的一小撮，和今天的是完全不同的一群人。 但媒体会把注意力持续放在不同时期涌现出来的赌徒上面，给不经世事的观察者一个错误的印象，以为这些冒头的赌徒占据的是一个高大上的生态位，然后真诚的去模仿他们的策略，但实践上往往是每次看上去很热闹很接近，然后又频频碰壁被打回原形。复利不是说我喊个口号，我要复利！它就来了。复利的第一个关键，是永远不把自己置于毁灭性风险之下。第二个关键，是尽量把自己置于一个潜在回报远远大于潜在风险的定位上。但很多人凭直觉决策时，心理上喵定于某个自我欺骗的叙事基础之上的潜在回报 R，而完全不考虑这背后的风险。这样实际操作时，R 成了封顶的上限，而下限往往是彻底亏完。所以每次觉得自己会有复利，但总是定期把之前 N 年的积累突然全部亏光。可复合增长的慢慢积累的更大神秘之处不在于它最终导致巨大的数字，而在于它在最初很长一段时间内不会导致巨大的数字。</w:t>
      </w:r>
    </w:p>
    <w:p w14:paraId="29D6740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价格容易产生大起大落的商品一般都有两个特点： 一商品的生产和销售过程中，各个环节之间存在较大的延迟。 二生产者缺乏或者根本不可能掌握，对于商品的全局供需关系的可靠的实时信息，因此只能依赖局部供需信息来决策。 因为延迟和缺乏准确全局信息，每个环节上的参与者都会在局部缺货的时候义无反顾的增加订单，造成上游的更多的缺货，更多价格上涨，和更多投机者的义无反顾的涌入。而一旦供给远远超过需求时，大家不断砍订单，甩卖存货，反向的价格下跌，投机者破产的现象又会层层向下传播，把价格推向另外一个极端。 这又导致另外一个反直觉但是有趣的现象，那就是： 这类商品在价格高点的时候，生产这类商品的公司利润极高，但 pe 值往往并不高，看上去像是一个好的价值投资。但其实此时风险极大。因为一旦商品价格大跌，原来的利润很快会萎缩，甚至变成亏损，那么原来的低 pe 值没有意义。 反过来，在价格历史低点的时候，对于还活着的生产这些商品的公司而言，可能利润极低，甚至略有亏损，pe 值看上去过高，公司估值看起来也比较高，但实际上此时主要风险已经反应到股票价格上了，利润不大可能往下挤压了，此时入场的胜算反而更大。 大宗商品，某些房地产，某些硬件公司，某些半导体行业公司，都存在类似的现象和规律。这个规律对软件公司不适用，因为软件不存在缺货，或者存货过剩的问题，因此价格会更加稳定。</w:t>
      </w:r>
    </w:p>
    <w:p w14:paraId="5CF52DA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权力斗争的一个基本常识是，不能在任何一个环节过分依赖某一个人，某一个客户，某一个承包商。否则很容易被架空， 在最困难的时刻被迫支付最高昂的代价。</w:t>
      </w:r>
    </w:p>
    <w:p w14:paraId="2D54A47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成功的演员，背后往往有巨大的精神压力。一个重大风险因子是这个圈子里面酗酒和吸毒的风气是家常便饭，很难根治，因此导致连环的健康问题，被病痛长期困扰后又会进一步导致抑郁症。抑郁症可以用 ketamine 缓解症状，但治标不治本，而且容易因用药过量导致死亡。</w:t>
      </w:r>
    </w:p>
    <w:p w14:paraId="583DFEE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Brock Pierce 试图在波多黎各投资，有点类似 Tony Hsieh 试图重振拉斯维加斯 downtown。 这两个人的经历还有一个类似之处，是第一桶金来得太容易。很多人去波多黎各的重要动机，是可以免除联邦税。拉斯维加斯的一个优点是没有州税。但是这两个地方都缺乏相应的丰富的经济生态。真正发大财是要依靠在一个增长的丰富生态里面顺势而为，在生态匮乏的地方折腾很容易耗尽自身资源。为了省 25 %的税而放弃了潜在的 100%的增长机会，长期看，完全得不偿失。 但第一桶金来得太容易后，人容易产生自己无所不能的幻觉。而是对于稍微有些痛苦枯燥的事情就不再愿意去做，习惯性用粗暴的砸钱来解决自己遇到的所有问题，这样周围就会慢慢环绕一些为了骗你钱的阿谀奉承的小人，对自身缺点就会视而不见，和世界慢慢脱节。Tony Hsieh 就是因此最终吸毒过量而亡。</w:t>
      </w:r>
    </w:p>
    <w:p w14:paraId="6C465F4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垃圾食品的害处，关键的危害不在食品本身，而是其上瘾的特性。 食品精加工后会产生好吃的味觉记忆，不断产生想多吃的欲望，因此很容易过量，积累一段时间就会有各种涉及新陈代谢内分泌的慢性疾病。 同理，娱乐至死的各种垃圾信息，危害不在于信息本身，而在于其让人上瘾的特质，让接收者变成完全丧失判断力，任外界摆布操纵其情绪的行尸走肉。积累一段时间后，就不再有任何耐心去做稍微复杂一点的理性思考。意识到对垃圾食品，或者信息垃圾的一种可能比较有效的免疫方法，是近距离观察它在后台是如何被制造出来的，和最底层让人上瘾的机制。 比如你和某个专门写爽文，策划拍爽剧的人近距离接触，听他详细解释这个东西的制作流程和细节，如何迎合观众读者上钩的技巧，那么你对它的观察体验角度就和普通消费者完全不一样，就更难落入上瘾的陷阱。 上瘾的一个必要元素是放任大脑对看不见的那部分东西去做脱离现实的想象，而如果能够从头到尾全部看得清楚，思维模型自然改变，不会有错误虚空的想象，觉得无非如此，也就自然不会上瘾。</w:t>
      </w:r>
    </w:p>
    <w:p w14:paraId="6B09C59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分析和研究问题的时候，要对软弱， 傻b， 英勇，靠谱等标签化的用词保持一定警惕。这种标签式的描述方法，迎合了一些人的底层情绪，但隐含假设是所描述的人和事一成不变，这个标签要跟着他一辈子，而且假设个体的能力能够扭转能量比其高若干个数量级的复杂系统的格局。这显然不符合世界的实际运作机制。 同一个人，在不同的环境和场景；甚至同一个人，同一个环境，在不同的时间段，表现和结局都可能完全不一样。 成败更多是复杂系统的各个元素之间博弈出来的势的产物。对势的变化保持敏感，尊重和顺应，是一种更重要的能力。 比如某个将军，几年前还在疆场上所向披靡，战功累累，威名远扬；几年后就因为补给突然被切断，资源耗尽， 误入埋伏等等原因而被迫投降；或者小人进谄，一个太监或者文官带着诏书就可以突然把他拿下，变成毫无抵抗力，屈膝求饶的可怜虫 （如高仙芝，邓艾）。 微策略在2000年曾经是互联网行业炙手可热的公司，后来因为会计方面的丑闻股价一度下跌 99%以上。之后二十年公司管理层想尽办法发展业务，收效有限。直到 2020年八月开始以收购囤积大饼为主业，才重新开始高速增长。二十多年来，还是同一个 ceo， 不同阶段不同的势，就获得不同的效果。 用标签化的方法理解世界，在形势变化的时候还沿用旧的标签，就会做出错误的预测，采取错误的行动，到时候损失的还是自己。不深刻理解这种标签的陷阱，在事业低谷期，容易因为被外人贴标签而被激怒，要去证明自己，然后匹夫见辱，拔剑而起，挺身而斗，在不利的情况下去逆势消耗自身资源，这样越来越糟。</w:t>
      </w:r>
    </w:p>
    <w:p w14:paraId="2B49C4E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walmart 的经营利润率 （operating margin） 只有 3%左右，私企的经营利润率中位数不到 7%。但公众的错觉是大部分企业的利润率是 36%。 遇到一个真正高利润率，有增长，又便宜的企业，要珍惜。</w:t>
      </w:r>
    </w:p>
    <w:p w14:paraId="5C0BC6B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寻求突破的一个关键是寻找关于未来的一个非共识的机会。寻找非共识的机会的一个关键是，观察早期客户在使用产品时的习惯，有哪些地方让你感到惊喜，这就是调整策略适应客户需求的切入点。Intuit 创始人 Scott Cook 八十年代的时候，要求员工经常到客户家里或者办公室，观察客户如何使用产品，寻找那些出乎意料的细节。$INTU 1995年一度收到微软收购公司的 offer， 但因为反垄断的原因未能成交。尽管如此，$INTU 股票过去三十年涨了大约两百倍。变得更好，对于初创企业来说没有意义。因为所谓更好，是现状的一种延伸。更好，意味着你认为未来是现在的延伸，只是略有差别。初创企业要成功，必须非常激进的不同 （radically different）。 初创企业完全避开了比较的陷阱，才能赢。</w:t>
      </w:r>
    </w:p>
    <w:p w14:paraId="0A1062E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这个访谈应当是 2010年巴菲特收购 BNSF 时候做的。当时收购价是 260亿美元。现在北美最大的独立铁路公司 UNP 市值是 1460亿美元。bnsf 和 unp 目前每年的收入都在 240亿美元上下。二战结束的时候，美国铁路行业有一百万以上的从业者，现在只有二十多万人，但运输的货物量则要多很多。</w:t>
      </w:r>
    </w:p>
    <w:p w14:paraId="5F1BD89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投资银行的管理者经常会面临一个又想当 bz，又想立牌坊的困境。就是说又想在熊市里只收咨询费没有本金的风险，又想在牛市里能够获得资产的大幅升值。但实际操作上往往是立了牌坊后羡慕当 bz 的，当 bz 后羡慕立牌坊的，对外标榜两个的好处都可以拿到，最后两个的坏处都被砸到。 前有 barings bank， bear stearns， lehman brothers。 今有所谓精品投资银行 B Riley，因为一个不良贷款的问题，股价今年下跌了 85%。</w:t>
      </w:r>
    </w:p>
    <w:p w14:paraId="0F6C64A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时候你最终会意识到，你苦等的外在条件，实际上是你的大脑给自己虚构的一个限制。不要盲目相信外面传播的价值观。很多价值观的宣传，本质是想借各种偷换概念的诡辩，用泡沫，空气，时间差等等来偷换你的真金白银和血汗。价值观的第一性原理是只相信硬实力，对于任何减弱自身事实上的硬实力的诱惑保持高度警惕。同时对于可以长期有效增长自身硬实力，但并不为外人所理解，甚至被嘲笑的行为可以安之若素，甘之如饴。</w:t>
      </w:r>
    </w:p>
    <w:p w14:paraId="1CE7B11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paycom 的毛利率是 83%，operating margin 40%， 目前 pe 比只有 14， 无债务，最近一个季度收入比去年同期增长 9%，还在回购股票。payroll 软件管理这个领域更换 vendor 还是有点麻烦的。83%的毛利率超过绝大部分高科技公司。在 156块买了一点点。过三年后再看看。</w:t>
      </w:r>
    </w:p>
    <w:p w14:paraId="47C60F3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生活不能每天都很新奇和刺激，否则很容易把自身资源耗尽。 50%以上的时间是枯燥和平淡，这才是常态。 高调的人大家都看得见，但高调背后付出的代价，和精神压力，则不是所有人都能理解和承受。就像运动员获得金牌大家都很羡慕，但运动受伤和病痛则是家常便饭。 不尊重这个现实，该平淡的时候耐不住寂寞，要去跳得老高，就会把自己置于完全没有必要的风险之下。 很少有人知道，蔣介石的（养）女婿陆久之活了 106岁。</w:t>
      </w:r>
    </w:p>
    <w:p w14:paraId="23E59F9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youtube ceo Susan Wojcicki 不幸因肺癌去世，只有 56岁。他的儿子前不久因为服用 fentanyl 过量而 19 岁就去世。即使身价八亿美元，也无法改变这个英年早逝的悲剧。 猜测她这么早就去世和过量工作，长期压力过大，而休息睡眠不够有关。 而且很多人遇到健康问题的时候，总是选择吃药这种治标不治本的方法。并且理直气壮的把吃药当然天经地义的解决方案。 少吃，多睡，适度锻炼，不过度工作，不给自己太大精神压力，可以赶走绝大部分疾病。susan 的妹妹 anne 就是 23andme 的创始人，一个通过检测 dna 来进行疾病预测，和个性化健康管理的公司。susan 和儿子的过早离世，只能说明 dna 检测这些东西，远不如健康生活习惯来得重要。</w:t>
      </w:r>
    </w:p>
    <w:p w14:paraId="1B3EA32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吃喝玩乐亏不了多少钱</w:t>
      </w:r>
      <w:r>
        <w:rPr>
          <w:rFonts w:hint="eastAsia"/>
          <w:sz w:val="24"/>
          <w:lang w:eastAsia="zh-CN"/>
        </w:rPr>
        <w:t>，</w:t>
      </w:r>
      <w:r>
        <w:rPr>
          <w:rFonts w:ascii="Times New Roman" w:hAnsi="Times New Roman" w:eastAsia="宋体"/>
          <w:sz w:val="24"/>
        </w:rPr>
        <w:t>亏钱最快的方式，是追逐权力的泡沫，而不是权力的实质。</w:t>
      </w:r>
    </w:p>
    <w:p w14:paraId="16B5765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openai 虽然在 LLM 有开创性的地位，但正如微软 CEO 所说，openai 即使明天消失，也没有关系。我们有人，有算力，有数据。我们在他们上面，下面，和周边。 sam altman 虽不是技术开发者，也号称没有其股份，但利用 openai 影响力去全世界融资做别的项目，发币 worldcoin， 也赚得盆满钵满。 其他技术人员如 Ilya， Greg， 在技术开发和部署上，做出了重大贡献。但在科技圈之外，在真正出钱的那些土豪圈里，又有谁知道他们呢？</w:t>
      </w:r>
    </w:p>
    <w:p w14:paraId="6C3BAF9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高科技带来的权力结构的改变，很多看起来很热闹，但转瞬即逝 （ephemeral）， 非常不稳定。 技术本身没有那么重要，技术背后的权术，才是关键。这个权术，在于理解足够多关键技术细节，可以把权力结构中稳定甚至不断强化的那部分，和大部分昙花一现的表象区分出来。 懂再多技术细节，但不关注权力结构，无法把权力结构搞清楚，本质就是浪费时间学了很多驴唇不对马嘴的东西，这样看似兢兢业业，忙忙碌碌，但在工作中，市场中，投资中始终处于食物链下端。技术是让你知道怎么移动一块石头，权力结构是让你知道移动哪块石头。技术是知道如何做某件事； 权力结构是知道必须做哪些事才能移动到食物链的高端； 权术就是寻找权力结构对自己有利的切入场景发力，避免在对自己不利的场景做低效或无用的消耗，持续迁移到食物链的高端。邓艾知道偷渡阴平拿下成都的硬核技术，为魏国拿下蜀国立下汗马功劳； 钟会知道更高层的权力结构，通过挑拨司马昭和邓艾的关系，欲贪功为已有； 卫瓘的权术又高一层，成功摆平邓艾和钟会，自己全身而退。 但 27年后因为大意，卫瓘又在八王之乱中被害。</w:t>
      </w:r>
    </w:p>
    <w:p w14:paraId="1F520ED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以前看财报的几个误区： 只看一年的，没有和五年前，十年前对比着看； 只看市盈率， 没有关注 gross margin毛利率， net margin净利率， return on equityROE， operating leverage经营杠杆，等等； 只看利润，没有看 capital expenditure资本开支， free cash flow自由现金流， stock repurchase股票回购， dividend股息， etc。 只关注增长，没有关注债务负担的增长，和相关突然死亡的风险。 等等，等等。毛利率 （gross margin） 高于 30%， 经营利润率 （operating margin） 高于 15% 的公司，只要没有太多负债，一般很快可以从短期挫折里爬出来。如果这类公司有十年以上运营历史，一般意味着生意模式比较稳固。如果年均收入增长超过 5%以上，利润增长可能超过 10%以上，再加上 pe 比值的扩张 （假设在 pe 值低于 20的时候入场），其股票长期回报不会比 sp500 差。 毛利润率和运营利润率是筛选掉劣质公司的一个简单粗暴，而高度有效的标准。很多公司本质是牛市时投机跟风的产物，没有定价权，宏观经济稍微萎缩一点，经营利润率就变成负数，甚至严重亏损， 破产。所以要看到十年以上的运营历史，才能给自己增加很大的安全边际。 这个筛选标准也可以用在朋友和合作伙伴上。没有十年以上的，互惠互利的合作历史，不要 commit 太多。比如 supermicro 上季度的 gross margin 只有 11%， 上季度是 14%。 明显有巨大价格竞争压力。对于有更好选择的投资者而言，没必要趟这摊浑水。</w:t>
      </w:r>
    </w:p>
    <w:p w14:paraId="406A8D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zerohedge 90%以上的文字和 tiktok 短视频一样，看上去刺激好玩，玩世不恭，但实际不增加什么价值。玩世不恭的风格，年轻时容易在周围的玩伴中哗众取宠，而且没有什么成本。但曲终人散后，会发现长期唯一可靠的还是硬实力。</w:t>
      </w:r>
    </w:p>
    <w:p w14:paraId="243190D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读过很多撰写关于个人成长 （personal growth） 的作者的书籍，有些内容文笔相当不错，感同身受。 但是一旦这些作者 （有些算是本行业的大师） 把内容转移到投资，交易方面的时候，马上就发现他开始胡扯了。因为过去三十年各种风格的投资，交易的方法都见过，知道各种微妙复杂的潜在风险和局限性。越通俗的读物，越难把这些微妙的东西讲清楚。或者从他的文字可以迅速看出来，他根本不理解这些风险和局限性，也更谈不上敬畏了。</w:t>
      </w:r>
    </w:p>
    <w:p w14:paraId="257F52B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确实短视，比如17年Intel眼红Nvidia开始自己做GPU招了不少人，加州新开了一个大office专门给GPU 仅仅一年半不到两年，GPU没那么风光了就开始大砍GPU项目，包括GPU这个大office整个site全部砍光 22~23年LLM火了又开始大招人做GPU，折腾移动端/ARM错过，10nm延期，BK在任真是啥都没做成。短视的本质原因，似乎是公司缺乏一个强势， 有 vision， 有威信的领导。真正可以见效的长期策略至少需要四五年时间，董事会如果没有耐心和信心支持领导层熬过爬坡期，就会导致一个首鼠两端的下场：钱花出去了，还没见效果就提前砍掉了，把 ceo 解雇，然后换人继续砸钱到一个新项目上，但只给新的 ceo 两三年时间，不断重复花冤枉钱， 直到公司最后现金枯竭，被别的巨头廉价收购。</w:t>
      </w:r>
    </w:p>
    <w:p w14:paraId="792D1D0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核心业务不能外包。外包的后果，就是相关的重要的业务知识和关系，都在承包商那里积累，这样自己会慢慢陷入一个越发弱势而被架空的地位。军阀不亲自下场和强敌对垒，就像纨绔子弟把家庭财富外包给投资经理管理，自己却懒得过问一样。</w:t>
      </w:r>
    </w:p>
    <w:p w14:paraId="0129A27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胆怯和勇气是一个硬币的两面。决定你选择哪一面的关键，在于信息的不对称性。 信息越全面丰富，勇气就越足，自然会奇怪周围其他人为何如此胆怯。 反过来，市场上有些玩家对于神秘感的执着，本质是一种自我保护机制。否则草台班子的内核一旦公示，底下喽罗，合作伙伴和竞争对手不再胆怯，没有敬畏，自己很容易就垮掉。所谓赌徒，就是没有信息优势的时候，强充好汉要做勇士。</w:t>
      </w:r>
    </w:p>
    <w:p w14:paraId="1CA7E6E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union pacific 是北美最大的铁路公司之一，税后利润占收入的比例高达 26%。 过去三十年股票回报接近 25倍，超过同期 sp500 的回报 （不到 13 倍）。我的理解是这些火车公司对于其运载的路线，有垄断经营权， 没有直接竞争者。union pacific 2023年财政年度的营运利润率 operating margin 高达 37%。而大部分高科技公司 operating margin 低于 30%。即使是微软，上个季度 operating margin 只有 43%。 铁路运输还有个好处，基本不存在公路运输堵车的问题，或者说其运力还有很大潜力可以挖。即使无人车，遇到 rush hour公路上塞车，也只能干瞪眼。</w:t>
      </w:r>
    </w:p>
    <w:p w14:paraId="0D93692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看了一下 40多页的诉状，大意就是 bill hwang 先生的基金杠杆率一般在四倍到七倍，到 2021年三月的时候仓位三百多亿美元。其中一个重仓的股票 viacom 在 2021年三月底时发行新股，次日股价下跌 10%以上，于是导致黄先生的仓位连环 margin call， 几天内就破产，同时借钱给他的投行也蒙受重大损失。 总结一下就是： 对冲基金因为杠杆率高，迟早成为大号的韭菜。 人没钱的时候，会厚颜无耻的撒各种慌去借钱。就像瘾君子的毒瘾来临的时候，会慌不择路的做各种下贱的事情去筹钱买毒品。 很多时候价格的变化和基本面毫无关系，就是傻逼在买或者傻逼在卖。总是有朋友来问我某某东西的价格为什么突然涨了，为什么突然跌了，感觉很烦。以后统一回答是： 就是傻逼在买，傻逼在卖。 而且这个回答往往就是最接近真相的答案。 可以参见下面黄先生的案例。</w:t>
      </w:r>
    </w:p>
    <w:p w14:paraId="6EFDFD3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我学CFA到目前为止最大的收获就是看财务报表永远不可能算出来特斯拉值多少钱。学 cfa 有点类似学习八股文。落地书生 （如黄巢，洪秀全） 造反阶段性成功后，收到一大堆前朝文人上表劝进的感觉，类似于创业者阶段性成功后，雇了几个 cfa 帮助其包装估值模型去上市融资。聪明绝顶，功勋累累的郭崇韬，其下场和七百年前的邓艾非常相似，可见人类很难吸取历史教训。</w:t>
      </w:r>
    </w:p>
    <w:p w14:paraId="01EEE1E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人类简史中学到的：信息的传播也遵循自然选择的原理，一个信息能够存在并传播到被你我所知，并非因为它的正确性，而是因为它对环境的适应：对符合大部分人利益或期望，易于理解，看起来正确的信息，大部分人就更愿意去传播它，也就更可能被我们看到。比如说：朋友多了路好走，世界还是好人多！吃苦可以让人成功、近视是因为玩手机。有了这个思想，我对于很多主流观点就有了更充足的怀疑和批判的信心，因为这解决了批判时常常遇到的一个很棘手的问题：假如这真是错的，那为何人人都这样说？别人都是傻吗？</w:t>
      </w:r>
    </w:p>
    <w:p w14:paraId="3F76FFF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曾经认为学好技术很重要，技术很好是一个人牛逼的资本，因为很多人被夸被推崇的时候都说是技术优秀。 其实技术只是know how，被推崇的核心应当是know why维护既有的利益体系/创造更多增量价值/掌握破坏力，而各种体系只是用技术等细枝末节来避开核心利益，用话术来漂白让大家都好看又专业。这个角度很好。 know how 容易帮助你更好的理解 know why， 但知识体系狭隘的人容易沉浸于 know how， 拒绝质疑和分析 know why， 这样容易沉入食物链下端而不自知。</w:t>
      </w:r>
    </w:p>
    <w:p w14:paraId="7B2FDAC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你所看到的世界都是被安排让你看到的，大部分表面光鲜亮丽的人其实都是经过精心包装的普通人，你我本无别。passion不是找出来的，passion是每个人与生俱来的；人与人的天差地别，本质上是把passion资源注入了不同的东西：绘画、运动。金钱物质层的外驱力不可持续，内生驱动力可持续再生。</w:t>
      </w:r>
    </w:p>
    <w:p w14:paraId="20E13B0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高层政治生活完全不值得羡慕。 因为无法控制自己的时间安排，被迫要处理很多堆积如山的琐事。最关键的，是必须要绞尽脑汁应对很多自己完全无法预测控制的，有很多客观约束的紧急新情况，没有办法当甩手掌柜，没法每天睡到自然醒。</w:t>
      </w:r>
    </w:p>
    <w:p w14:paraId="13815EE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家长总是教育孩子去刻苦学习卷各种技能性知识，觉得拿到证书，就能出人头地赚大钱。从来不去教孩子怎么去销售。 学校里教的作文就是用华丽的词藻，写一篇空洞的文章。从来不去教学生如何用通俗易懂的文字把想要传递的信息表达清楚。无脑爱国（初中读了一本清代的通史后醒了）；不明所以，糊里糊涂的与人为善（工作头几年为此消耗大量时间精力）；金融是投机，是罪恶（远离投资市场直到35岁后）你受到的教育，你在social media和 news上看到的大部分叙事，都是被筛选过的。 我们从小到大读的故事都是那些非常极致的人以非常极致的态度/渴望达成了非常极致的成就。 历史和社会由一小部分人推动，却又被剩下的所有人学习。 大部分人要接受自己不是outlier，不要一直问自己人生的意义。 保证自己的身心健康，维护好你的亲密关系和人际关系，有足够的经济支持，再去追求理想。 你得过上幸福的人生，才是一切的起点。被告知学校里老师教的都是知识。其实很多老师水平都很差。 被告诉要听父母长辈领导的话。很多父母长辈领导可能水平都很有限。 总之，世界是一个巨大的草台班子。在巨大信息量的今天能独立辨别信息，将会是一件难而正确的事。</w:t>
      </w:r>
    </w:p>
    <w:p w14:paraId="121F561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一般来说，只有和在某些地方水平比自己高的人交谈，而且他可以用你能理解的语言把你的困惑解释清楚透彻，这样的交谈才会感觉特别愉快。这种感觉，一天如果能有个一分钟，就非常了不起了。 如果双方知识体系差距太大，或者他无法把他已经默会的各种知识和你完全交代清楚，那么你无法立刻理解他的高明，有眼不识泰山，这样的交谈还是无法愉快。 如果你明显看出他的水平比较差还不自知，这种交往就进入垃圾时间了。 线下寻找到那种愉快体验，如缓慢的在大海上捞针，很困难。 在书籍和社交媒体上搜索，效率要高很多。所谓听君一席话，胜读十年书应当反过来，变成广读十年书，胜听多席话。</w:t>
      </w:r>
    </w:p>
    <w:p w14:paraId="1B6B1F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与其设立目标，不如搭建实现目标的系统。 没有系统，必定在现实和目标相距较远的时候，忍受不住煎熬，病急乱投医。 急的后果一般是高价去买包装精美的假货，或者低价把自己的宝贝贱卖。</w:t>
      </w:r>
    </w:p>
    <w:p w14:paraId="63331DD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宗教的一个作用，就是用比较模糊但斩钉截铁的语言，来解释很多问题，给困惑的人们带来心灵上的 closure。所以很多人遇到较大挫折和痛苦时，投入宗教的怀抱，是阻力很小，非常自然的选择。</w:t>
      </w:r>
    </w:p>
    <w:p w14:paraId="4E62081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年轻时都有这个误会。都以为靠能力能解决很多问题，对于权利顶端都是老家伙这种现象却视而不见，会误以为越老越能力强。越老关系网越厚重，而且各种经验也越丰富，这里面也有一个复利效应。当然前提是你必须是权力游戏的利益相关者 （stakeholder）， 而不是一个缺乏网络连接，随时可以被替代的螺丝钉，或曰 NPC （Non Player Character）</w:t>
      </w:r>
    </w:p>
    <w:p w14:paraId="7DE6407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投资的两个关键是选择标的，和持有时间；健身的两个关键是合理锻炼， 和恢复时间。 多数人过于关注第一点，而忽视了第二点。这导致投资上每天看似忙忙碌碌，但稍微有点利润就过早离场，最后手上长期持有的都是一些垃圾股；类似的，运动上过于强调大运动量，休息不够，睡眠不深，激素失衡，恢复缓慢，虽然花了很多时间锻炼，但伤病累累，事倍功半。浅薄者，则会因为这种现象，而沾沾自喜道：投资太难了，还不如钱存银行！ 锻炼太麻烦了，我什么都不练也很好！</w:t>
      </w:r>
    </w:p>
    <w:p w14:paraId="419EE27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早期投资项目一般风险极大，很难评估，默认都是草台班子，赚钱的概率大概低于百分之一。 但有一个简单办法可以过滤，就是如果某个资产经过一次熊市洗礼后，能够反弹，并且价格创新高，那说明这个资产背后的网络或者团队有一种相对反脆弱的特性。经过这个方法过滤之后，再挑选，就容易很多。如果没有公开交易的价格，那就需要公开可以独立验证的财务数据。如果这些都没有，那就只能先默认是草台班子而放弃。 不采用这种严格但简单的过滤标准，一般很快就会遭受客观规律的严厉惩罚。 类似的，和不熟的人打交道，无法评估其能力和信用，不要一开始就太近。要给几年的时间观察，如果此人能够以一种你想象不到的方式持续成长，而且可以独立验证，那就值得更深度的交往合作。否则不必浪费时间去纠缠。 面对面的交谈，一般价值不大。因为交谈者都是在释放一些成本几乎为零的信号。因为成本极低，即使谈话者主观认为自己是真诚的，这种信号没有背后的硬实力支撑，客观上往往是夸大和不诚实的。 naval ravikant 曾经提过，如果智能是非线性分布，那么普通人是比较愚蠢的。 再推导一下，如果在交友上不能刻意保持以头部 1%甚至 0.1%的水准要求，那么势必被一些损友潜移默化的拉到比较愚蠢平庸的水平上。 而用上面这种几年后是否创新高的标准来过滤筛选，就可以避开很多麻烦。</w:t>
      </w:r>
    </w:p>
    <w:p w14:paraId="58E10C9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每个人买在和他德性匹配的价格和仓位，也卖在和他德性匹配的价格和仓位。 不要把运气坏的说辞当成是对自己德性不足的遮羞布。不断打破砂锅问到底，层层追溯错误决策的原因，追溯四五层后，最终都会归咎于德性不足。</w:t>
      </w:r>
    </w:p>
    <w:p w14:paraId="77ADF75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在金融行业有个常用来欺骗外人后来也欺骗自己的一个概念，IRR （internal rate of return）。这个概念的致命弱点是： 时间很短。 这个时间是指以某个 IRR为基础，用来复合增长的时间，能有三到四年就顶天了。偶尔有个 50%以上的 IRR 的成功项目，就到处宣传。因为增长的时间太短，导致增长倍数和仓位实际上不大。因为仓位始终不大，因为总幻想每年至少 50-100%的回报，看不起长时间年化 20-30%的复合增长，也不愿意耐心等待长时间增长，所以始终发不了大财。 只宣传 IRR， 不提时间和仓位，本质都是耍流氓。</w:t>
      </w:r>
    </w:p>
    <w:p w14:paraId="38687FF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高科技领域，是唯一的年轻人无需论资排辈，有可能通过走后门超过老人的领域。当然，只是说可能，如何钻研找到后门，大家其实都不清楚，需要保持灵活的头脑，准备根据新的信息随时调整。</w:t>
      </w:r>
    </w:p>
    <w:p w14:paraId="5A2A531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注意到好几个案例，就是如果某个相对年轻的人经常在传统媒体上发表一些倾向性和情绪性比较强，但缺乏客观数据和严谨分析的肤浅观点，而且这些传统媒体居然也长期给他/她提供平台发布这些 （被证明是错误的） 愚蠢的观点而不解雇他/她，此人大概率是靠父母的关系上位，被安插到这么一个轻松的职位，给父母和家族以及背后的利益团体当传声筒而已。</w:t>
      </w:r>
    </w:p>
    <w:p w14:paraId="3811EA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硅谷银行 （$sivbq） 1987年上市的时候股价只有 63美分，到 2021年最高的时候超过 700美元，涨幅超过一千倍。但因为资产和负债的久期错配而在 2022年突然死亡归零。 所有的银行和依靠大幅度增加负债来增长的机构都有巨大的突然死亡的风险，不管之前股价增长有多好，都不值得你去冒这个风险。除非银行是你自家开的。</w:t>
      </w:r>
    </w:p>
    <w:p w14:paraId="687B3BD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Munger在视频中提到不建议大家用杠杆时，说了一个金句： Young man knows the rule，old man knows the exception。 有点意思。 用币圈的话翻译下，就是： 新韭菜做合约分析K线、使用各种指标头头是道，理论一套又一套；但老韭菜知道总有黑天鹅会把合约党一波带走。这个总结可以应用到很多领域。换个角度，你知道某个领域通用的规则，相对价值有限；但你如果知道通用规则什么场景下不再适用，这里就有金矿。比如说，通常零售商不是好的投资，但亚马逊并不是纯粹的零售商，他还有高增长的云计算业务，他是一个 exception； 但当很多未经考验的南郭先生标榜自己是下一个亚马逊，要烧很多钱去增长的时候，你又要小心了。</w:t>
      </w:r>
    </w:p>
    <w:p w14:paraId="38322E4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最可靠的三件事是： 钱 （Liquid cash）+ 健康 （Health） + 智慧 （mental model） 人情，人心是善变和比较不可靠的。理解，尊重这个事实，然后就不用在此浪费时间。人情人心不可靠的几个底层逻辑： 第一，人际关系必须以持续利益交换为基础，但往往大家价值观不一样，都认为自己的付出比对方更多，但实际上你在意的东西，对方往往真诚的认为没有价值。反之亦然。所以很难维持，容易心生怨念。 第二，生米恩，斗米仇。付出太多，对方无法回报，反而会把怨恨作为内心平衡的一块遮羞布。 第三，嫉妒，恨人有，笑人无，是人性深入骨髓的本能，只不过多数时候被按在水下掩盖住而已。就像水下的鳄鱼鲨鱼一样，你看不到，并不意味着危险不存在。 第四，杀人放火金腰带，修桥补路无尸骸。英文有谚语：No good deeds go unpunished。 不管你主观如何好意的去做什么事，被某一群人误解，怨恨，甚至遭到莫名其妙的攻击，是常态。</w:t>
      </w:r>
    </w:p>
    <w:p w14:paraId="24C188A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让资产长期升值的本质动力之一是资产背后的利润增加 （暂不考虑利率和其它因素）。利润本质是外界对你的产品有真实需求，愿意支付的代价超过你的维护成本。所以判断某个资产升值潜力有这么几个角度：真实需求是否持续增加，可以不断衍生出新的应用和新的需求。如果你还能洞察别人暂时看不到的潜在的真实需求，那就离发财不远了。这个真实需求很难在别的地方找到替代解决方案，因此潜在用户几乎没有砍价的能力。资产背后的应用维护成本低，甚至随着用户的增加，而单位维护成本越来越低，和潜在竞争者差距越来越大。要注意，成本是个多维度的东西，获客成本，运维客服成本，还有从用户角度感受到的，使用方便角度的隐性成本。上面三个因素不能局限于静态的观察。如果能够彼此互相推动，自我强化，那比孤立的单个因素的优势要重要得多。 注意，这里没有任何现金流的讨论。现金流也是一个表象，是真实需求溢出，而体现于外表的东西。现金流也可以造假。有些拥有上面四个要素的资产，乍一看，现金流很差，甚至没有现金流这个概念，但不妨碍其真实价值仍然增长迅速。 以上四点的框架，也对个人成长建设有指导意义。而普通人常常落入的投资陷阱是： 财务数据造假； 单位运营成本因为某个资源瓶颈不能因规模变大而减少，导致利润有上限； 资产没有垄断性，竞争者一来价格就垮了； 应用单一而无法自发演化增长，等等。</w:t>
      </w:r>
    </w:p>
    <w:p w14:paraId="4C9CBD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长期投资者拥有一个创业者/企业家不具备的奢侈品，那就是： 长时间什么都不做的等待。 因为有资源有能力等待，所以可以牢牢把握自己的节奏，不被外界的噪音和干扰打乱。这样往往长期回报反而更高。所以也就较少产生心理和生理上的疾病。投资的术与道。当然不同性格和资金体量的都有适合自己的投资逻辑，想挣周期的大钱，普通人选择道要比术更合适，方向要赌对，还要赌上足够的筹码。至于做交易，就当买彩票，用闲暇的心情和小资金玩一玩就好。除此之外，生活的重要性是最高的，要学会挣钱，更要学会生活。</w:t>
      </w:r>
    </w:p>
    <w:p w14:paraId="0CAB2A3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绝大多数技术的领先性都不足以成为行业进入的壁垒，也不足以形成公司的护城河。 能建立行业壁垒的只能是经济壁垒：对销售和传播渠道的控制。生产的规模效应：具备越大的生产规模，单位生产成本越低。竞争者没法短期内获得足够大的生产规模，产品的成本高导致竞争者亏本不可持续。产品构建起的网络效应：越多的人加入网络，网络越安全，网络的价值越大，每个单位使用的网络成本越低。政府从国家利益角度提供的保护措施，比如烟草专卖，军工企业等具备垄断优势。</w:t>
      </w:r>
    </w:p>
    <w:p w14:paraId="7552EC3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资治通鉴里有一个共同的特点，所有出阴招的，所有的大案，全都是熟人干的。现在发现洞悉人性，与人保持安全的距离。遵循游戏规则的，都是明智的人。</w:t>
      </w:r>
    </w:p>
    <w:p w14:paraId="5686D7D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别总想着靠人脉走捷径，真正的人脉是建立在自身价值之上的。你没有足够的实力，认识再多的人也没用。专注提升自己，让自己变得优秀，自然会吸引到有价值的人脉，为自己的发展助力。</w:t>
      </w:r>
    </w:p>
    <w:p w14:paraId="3C29AB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等待本身就是一种力量。等待好价格买，等待好价格卖。挑选最优质资产对于投资收益的作用应当低于 30%。 其余主要来自等待。 但很多人实际操作搞反了，把 90%以上的精力用于研究选择投资标的，然后着急买入。这样往往买入价过高，但因为主观判定自己能以更高价卖出，所以不在乎。着急买入如果几个月内不能赚钱，甚至亏损，就着急卖出。然后继续循环。这样忙忙碌碌，迟早亏死，累死。</w:t>
      </w:r>
    </w:p>
    <w:p w14:paraId="3537A14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做题家从来没有制定新规则的意识，只有从小被驯服去遵守别人制定的规则的本能。偶尔会因为耍小聪明，钻规则的空子占点小便宜而沾沾自喜。悲哀啊！</w:t>
      </w:r>
    </w:p>
    <w:p w14:paraId="7EA4839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李嘉诚今年97岁，依然身体健朗，思维清晰，神采奕奕。相比香港同期的其他几大家族一代，李嘉诚不仅是企业经营与传承的佼佼者，也是身体健康的佼佼者，其他几位即便也长寿，但生存质量远不如李嘉诚，如赌王何鸿燊，晚年受病痛折磨，长期住院。 之所以会有这么大的差别，主要是源于李嘉诚是一个极度自律、自我管控极强的人。眼光足够长远，很多事情提前谋划布局，所以会特别在意短期因素对长期结果产生的影响，对于日常的小事，尤其是生活起居，作息，饮食健康、锻炼等，很认真，也很坚持。 正是这个长达几十年的极度自律的生活，让李嘉诚获得了更好的工作状态、决策质量以及更健康更长寿更有活力的身体状态。李嘉诚习惯早睡早起，每天大概9点左右就睡，第二天凌晨5点就起，数十年如一日，雷打不动。充沛的体能精力，高效地工作，学习和处理各项事务。当人们在七八点醒来、八九点出门准备去上班工作时，李嘉诚已经学习和工作了三四个小时了。 但李嘉诚的这种自律而高效的作息习惯，并不是一开始就是这样的，他也交了学费，付出过昂贵的代价。只是他吸取教训，知错就改了，并且保持再也没犯同样的错误。 早年间，李嘉诚因为工作繁忙，常常熬夜，一段时间后，肺部出现疾患，长期不适，经过一番寻医问药后，终于把病治好。此后李嘉诚就再也没熬夜了，把作息强制调整为了早睡早起模式。这样，才有了后面如此漫长而高效的可持续，和轻松健康的持续生活状态。 仔细去研究李嘉诚的人生，会自然地联想起另一位传奇人物，巴菲特。几乎是在同一时期，东西方出现了两位高度相似的商业传奇。人类的人格中，对于商业的理解，对于大道的践行，对于伟大、财富与自由快乐的执着追求是可以跨越种族、地域和文化的。牛人总是相似的，因为他们都是在道上行走，都在按规律办事，而庸人的不幸却各有各的不同，因为无道不尊重规律。 巴菲特今年95岁，他也是数十年如一日的自律，极其专注和沉浸在自己的工作与兴趣之中。也同样地在意作息，始终确保每天拥有充沛的精力，高效地学习和工作，极其痴迷和热爱自己的工作。他们都是人类商业史上的奇迹，同时也是五福人生的践行者与达成者，非常伟大，值得人们永远敬仰与效仿。</w:t>
      </w:r>
    </w:p>
    <w:p w14:paraId="2180E3B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我也是计划最近几周带着家人一起去体检。肠胃镜几年前做了，胃镜前两周又做了。后面加上这个MRI和MRA。主要大项是肝功、肾功、肺部ct、心脏检查、五脏六腑的彩超、血检（常规、血压、血糖、血脂六项）。</w:t>
      </w:r>
    </w:p>
    <w:p w14:paraId="423319F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从这个打败赌场的人身上，我们能学到什么？ 每个系统都有漏洞：庄家不可能永远赢；心理战胜技巧：人总是只相信他们以为看到的东西；不要太显眼：真正厉害的手法，都是在没人注意的时候完成的；见好就收：越贪心，越容易败在最后。</w:t>
      </w:r>
    </w:p>
    <w:p w14:paraId="15FAF38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韩国狠人儿现任三星掌门人李在镕。 懂得隐忍，做事果断决绝，为达目的不择手段，狠起来自己都可以拿来做筹码，即使服刑期间也丝毫不自我懈怠，朝着目标奋力前进。 一个财阀家庭需要这样的继承人。</w:t>
      </w:r>
    </w:p>
    <w:p w14:paraId="71D1967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给散户提供 dna 测试服务还是摩擦太大，单位成本太高，无法盈利。23andme 折腾十九年了，其实这个商业模式很早就应当放弃，有这精力，把当年创业的钱还是放在谷歌的股票里就舒服多了。Anne Wojcicki 的姐姐 Susan前两年因为癌症 56岁去世，Suan 的一个儿子不幸因为吸毒过量十九岁去世。躺平休息最要紧，创业这事不可入戏太深。youtube ceo Susan Wojcicki 不幸因肺癌去世，只有 56岁。他的儿子前不久因为服用 fentanyl 过量而 19 岁就去世。即使身价八亿美元，也无法改变这个英年早逝的悲剧。 猜测她这么早就去世和过量工作，长期压力过大，而休息睡眠不够有关。 而且很多人遇到健康问题的时候，总是选择吃药这种治标不治本的方法。并且理直气壮的把吃药当然天经地义的解决方案。 少吃，多睡，适度锻炼，不过度工作，不给自己太大精神压力，可以赶走绝大部分疾病。susan 的妹妹 anne 就是 23andme 的创始人，一个通过检测 dna 来进行疾病预测，和个性化健康管理的公司。susan 和儿子的过早离世，只能说明 dna 检测这些东西，远不如健康生活习惯来得重要。健康四宝：睡眠、运动、饮食、心情八字箴言：少吃、多动、早睡、静心。</w:t>
      </w:r>
    </w:p>
    <w:p w14:paraId="03861E4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历史经验和社会经验表明，凡是某人突然放弃外人看来明显要到手的巨大利益，而对外宣称因为某种情怀要去转做别的利益很小的事情，背后都有难言之隐。 这种难言之隐可以是，那个要到手的巨大利益是假的，他受到了无法公开的严重的打击或者威胁，自己那边有无法公开的家丑，等等。 以这个态度解读历史和时事，很多看似莫名其妙的事情就豁然开朗了。</w:t>
      </w:r>
    </w:p>
    <w:p w14:paraId="399E27A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以前以为皇帝的妃子应该是绝色美人，后来看到一些清末王妃的照片却大失所望。后来意识到皇后和王妃的安排，本质上是一种权力交易的结果，和相貌/气质/身材等关系不大。就好像华尔街真正的肥缺，都是给关系网里的自己人，和申请者的学校/学位关系不大。越老关系网越厚重，而且各种经验也越丰富，这里面也有一个复利效应。当然前提是你必须是权力游戏的利益相关者 （stakeholder）， 而不是一个缺乏网络连接，随时可以被替代的螺丝钉，或曰 NPC （Non Player Character）。平民子弟误以为去好学校读个金融专业镀金，就可以自动占据华尔街生态链的上端，就像以为绝色美人就能自动成为皇妃贵妇一样，真是个天大的误会。人年轻时都有这个误会。都以为靠能力能解决很多问题，对于权利顶端都是老家伙这种现象却视而不见，会误以为越老越能力强。越老关系网越厚重，而且各种经验也越丰富。</w:t>
      </w:r>
    </w:p>
    <w:p w14:paraId="7E3AE50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一日必须按时按点三餐吃饭。 后来逐步给自己引入轻断食，多餐少食的概念，体重轻而易举掉了15斤，并且人更有精力，状态更好了。</w:t>
      </w:r>
    </w:p>
    <w:p w14:paraId="4CED1FC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你受到的教育，你在social media和 news上看到的大部分叙事，都是被筛选过的。 我们从小到大读的故事都是那些非常极致的人以非常极致的态度/渴望达成了非常极致的成就。 历史和社会由一小部分人推动，却又被剩下的所有人学习。大部分人要接受自己不是outlier，不要一直问自己人生的意义。保证自己的身心健康，维护好你的亲密关系和人际关系，有足够的经济支持，再去追求理想。 你得过上幸福的人生，才是一切的起点。</w:t>
      </w:r>
    </w:p>
    <w:p w14:paraId="56C22F1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脑爱国（初中读了一本清代的通史后醒了）；不明所以，糊里糊涂的与人为善（工作头几年为此消耗大量时间精力）；金融是投机，是罪恶（远离投资市场直到35岁后）；股票是非常危险的（实际是普通人享受行业和公司成长门槛最低的方式），区块链是骗局（实际上主权货币长期稳定通胀，BTC是去中心化反脆弱的价值储存所在）。</w:t>
      </w:r>
    </w:p>
    <w:p w14:paraId="65912A7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2023年美国金融市场发生的几个意想不到的事件：硅谷银行一度濒临破产，颇具讽刺意义的是，因为此事 usdc 价格一度跌破 0.9 usdt （后者一般被认为缺乏严格审计，账本不透明，风险比前者要大）。比特币先跌到两万美元，美国财政部决定救助接管硅谷银行之后，一个月内又涨回到三万美元。 九月份美联储暗示大家要接受长时间的高利息状态，三十年国债利息一度达到 5.1%，为十六年来最高。媒体充斥各种唱高利率，梦回七十年代高通胀的叙事，JPMorgan CEO更是表示预计国债利率要达到 7%。两个多月后美联储又预计 2024年可能要降息，三十年国债利率又跌回 4.0%，和去年年底水平差不多。 灰度对于美国证监会的诉讼八月底被三名法官一致判决胜诉，十月十三号 SEC 放弃对法院判决上诉，从此开启了整个加密市场的狂欢。nvidia 五月24日财报中，预计二季度收入要比一季度增长 50%以上，次日股价大涨，目前股价是年初的 3.4 倍。 世界常会发生事前无法预测的非线性突变，需要准备足够多的弹药，坦然面对和接受不确定性，迎接和拥抱不确定性。 凡是加杠杆不给自己留余地的人，本质都是主观要和这种不确定性做对，迟早会摔得粉身碎骨。</w:t>
      </w:r>
    </w:p>
    <w:p w14:paraId="5D8C0AE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Munger在视频中提到不建议大家用杠杆时，说了一个金句： Young man knows the rule，old man knows the exception。 有点意思。 用币圈的话翻译下，就是： 新韭菜做合约分析K线、使用各种指标头头是道，理论一套又一套；但老韭菜知道总有黑天鹅会把合约党一波带走。零售业无法躺平，可能暂时会有一段时间盈利不错，股票暴涨，然后竞争者抄袭你，稍不注意就开始亏损，甚至滑向破产。要更多关注那些一生只需聪明一次 （然后就可以躺平） 的生意。这个总结可以应用到很多领域。换个角度，你知道某个领域通用的规则，相对价值有限；但你如果知道通用规则什么场景下不再适用，这里就有金矿。比如说，通常零售商不是好的投资，但亚马逊并不是纯粹的零售商，他还有高增长的云计算业务，他是一个 exception； 但当很多未经考验的南郭先生标榜自己是下一个亚马逊，要烧很多钱去增长的时候，你又要小心了。</w:t>
      </w:r>
    </w:p>
    <w:p w14:paraId="18FC709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Danaher， 1983年的时候股价八分钱，现在 261 美元。四十年如一日持续积累。</w:t>
      </w:r>
    </w:p>
    <w:p w14:paraId="6F0648A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些微妙的情绪记忆，很有意思。比如你错过了某个重大的机会，或者犯了某个大的错误，在此转折点之前你感受到的各种信息碎片，会留在你的脑海里，这样会给你这方面高度敏感的直觉。下次再感知到类似的信息，和之前的记忆接近，你就会突然十分兴奋或者警觉，这样就有更大概率抓住机会，或者避开陷阱。要多复盘研究你曾经错过某个机会的当时的很多细节，这样可以反思为什么错过的底层机制，自己下次遇到相关线索会非常敏感。一般人最多会反思干了什么的错误 （Error of commission）， 而不去调查反思没干什么的错误 （error of ommission）。但其实这里面有宝藏。如果不复盘，情绪记忆没有更丰富，那么依旧是傻瓜。</w:t>
      </w:r>
    </w:p>
    <w:p w14:paraId="6D2C947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股市投机者，有可能因为反馈快，而学得快，进化快。 运营企业的问题是反馈慢或者缺乏有效反馈。重资产的企业，转身更慢，成本更高，极为痛苦。当然做企业的好处，是有可能在一线看清楚并且提前看到外人看不懂的机会。一出道，就赚了某个行业早期一波红利的企业家，和一出道就在牛市早期赚了一大票的投机者，本质是一样的。内心深处都坚信自己的操作手法可以继续无往而不胜。其认知可能需要十到二十年以上的反复折腾折磨才能真正丰富和成熟，这还属于幸运的。</w:t>
      </w:r>
    </w:p>
    <w:p w14:paraId="1297017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所以一般来讲投2C比投2B的标的容易很多，基本2B，我个人不太看。来自企业客户的收入可以通过各种贷款和关联交易造假，比较隐蔽，很难分辨。如果收入来自个体消费者，造假难度就要高一些。</w:t>
      </w:r>
    </w:p>
    <w:p w14:paraId="7A4FE25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非常好的投资一般都有两三个极为简单粗暴的逻辑。如果你要反复推敲权衡半天，那么大概率是： 这不是一个好的投资。 或者极小的概率是： 它的一两个简单粗暴的点，你没有看到或者看懂。 研究者应当把精力放在探索寻找简单粗暴的逻辑上面，而不是挖空心思按照做题家的身体习惯，在螺丝壳里做道场。追寻简单粗暴的逻辑，并不意味着行动的莽撞，恰恰相反，实际操作上要极为挑剔和耐心，如果看不到简单粗暴的逻辑，就必须习惯等待和忍耐。除非有巴菲特一样的商业智慧，才能如此。而大多数人大多数情况下，都是要老老实实看财报、理解生意模式、调研，不用推敲半天就能推断的好生意，很大概率是运气，或者说是赌博，而不是投资。</w:t>
      </w:r>
    </w:p>
    <w:p w14:paraId="0E0E014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定期的轻微调仓，维持现金水平的安全红线非常有必要。但实践上，大部分基金回报平庸的一个根本原因，还是把自己碰到的最好的投资，卖得过早。</w:t>
      </w:r>
    </w:p>
    <w:p w14:paraId="71E433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对投资的分析判断，最好不要离创始人太近，因为你和公司创始人近距离接触，得到的一些情绪上的感受，往往和产品在市场上是否成功没什么关系，甚至会误导你。 我自己以前做生意时，一个明显体会是，我实际上没有能力预测市场未来的变化，甚至连一两个月之后的变化也无法准确预测。我的悲观/乐观的态度，实际上没有任何信息价值。经营者能够做到最好的，就是机会来的时候，有能力去捕捉它； 机会枯竭的时候，有资源可以熬过去而已。</w:t>
      </w:r>
    </w:p>
    <w:p w14:paraId="24D5B29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点还挺反直觉的，我猜想背后的原因是不是因为川主关心的都是二级市场的大猩猩标的，这些标的强是因为他们客观上具备强者恒强的特点，反而对人的依赖没那么强，甚至像巴菲特说的那样，你要寻找傻子都能管好的公司。但是如果是早期的企业，除了商业模式之外，创始人的能力和为人还是挺重要的。好多做一级的朋友说他们在投资时候还是蛮看重团队，尤其是创始人的能力的。甚至如果是自己创业，大部分时候合伙人也是从熟人里面找的。另外一个角度是二级市场的标的没有利益损害的问题，就是创始人作为实控人比较难在收益分配时候侵吞小股东权益，但是这种现象在非上市公司中是很常见的。最后一点很重要。一级市场里创始人侵犯小股东利益的事情比比皆是，很难制衡。是啊，人性是经不起大钱的考验的。我现在的感觉是当投资额超过了一定规模，投二级要比一级好的多。其实看很多公司内部高管，股票解禁之后都处理不好卖的时间就明白了： 离消息那么近的人都没有预测能力，我们凭什么能？</w:t>
      </w:r>
    </w:p>
    <w:p w14:paraId="7A99F4B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冷冰冰的数字，和直观感受还是有较大差别。 比如有人做过研究，美国股市 smallcap 小市值股票里面平均大约 2.4% 才能做到十年后年均回报超过 20%。这就是大概四十分之一。 但是我去参加某个集体健身课，超过十个人后，要想记住每个人的相貌，就感觉很困难了。人要再多，很容易被周边的人挡住视野，然后觉得差不多就这样了，要去找更多的样本太麻烦了，就放弃了。 对应到股票投资研究上，如果没有严格要求自己一步步落实的话，实际搜索空间往往不到真实空间的五十分之一。 你如果不能精确的一步步写出你的搜索和筛选步骤，那么大概率还是不经大脑依靠直觉，搜索空间和挑剔程度远远不够。那么回报平庸也就是数学的必然了。所以大猩猩投资法，投一些赛道的龙头兼顾胜率和赔率，其实长期来看EV更高。</w:t>
      </w:r>
    </w:p>
    <w:p w14:paraId="69088DE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电影看多了，人容易变得弱智。 很多事情的演化极为复杂迂回，大部分现场的实际体验是枯燥，单调，无聊，长期间缺乏有效反馈，和各种挫折。 电影因为时间限制，必须在最短时间内把最戏剧性的核心场景表现出来，所以基本上容不得任何枯燥。 因此，沉迷于电影戏剧的人，不理解也不尊重长时间枯燥的积累和等待，才是生活的真谛这个基本事实，频繁给自己加戏，在对自己一厢情愿的幻觉的顽强追求中，迅速的耗费掉自己的宝贵资源和精力。</w:t>
      </w:r>
    </w:p>
    <w:p w14:paraId="3594872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Operating leverage （营业杠杆） 是个非常重要的概念。好的公司，为了支持 N 倍的客户需求，后台固定成本增加并不需要 N 倍，因此利润增长幅度会大于收入增长幅度。 一般来说，软件公司的营业杠杆要比硬件公司大。 再仔细想，区块链上少数几个主流公链的营业杠杆为无限大，商业模式又更高一筹。外面人要上链，所有成本全部自己出，token 持有者基本就是坐享其成。</w:t>
      </w:r>
    </w:p>
    <w:p w14:paraId="3256807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事后看某个资产的几年间的价格曲线在某个区间来回波动，然后说，我可以做波段！这种说法完全错误，根本做不了。因为价格在高点时，必定在当时有各种好消息推动其上涨，你在当时也并不知道未来的坏消息会什么时候又导致其股价下跌。价格在低点的时候，也必定有各种坏消息，让人们看不到希望。 但是如果一个资产十几年，二三十年一直在波动中上涨，这里面，肯定有复杂的底层结构性的因素，在推动其增长。即使是事后研究，理解这些底层因素，对于未来趋势的判断，仍然有一定价值。</w:t>
      </w:r>
    </w:p>
    <w:p w14:paraId="4B865BA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感觉言语中凡是透露出一点点自命不凡，怀才不遇的口气的人，后来无不跌入各种急功近利的大坑里，无一例外，包括从前的自己。所有翘一点点尾巴的人，都会落入这个俗套。一旦心态上进入怀才不遇模式，就有强大动力迅速证明自己，给自己完全不现实的时间压力，开始违反客观规律蛮干。这时候遇上某个包装精美的骗局来迎合鼓励其怀才不遇的情绪，很难不上钩。遭遇损失后会更加怀才不遇，只有全部资源耗尽才能真正冷静下来。</w:t>
      </w:r>
    </w:p>
    <w:p w14:paraId="53F5DF5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国家之间，竞争者之间一个行事的大忌： 在对手真正遭到失败之前就一厢情愿的急于显示自己的宽大。 这样做的恶果一是对方毫不领情，误以为这是你虚弱的表现，甚至会坚持认为你在火中取栗而心存怨恨；二是自己实际上会为此支付过大的代价。</w:t>
      </w:r>
    </w:p>
    <w:p w14:paraId="319BCD1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正现金流这个概念， 只有在不用花任何时间，没有灾难性风险的前提下才有意义。 很多包装成正现金流的业务， 要花无数时间打理各种无法预测的琐事，而且还有各种潜在的责任风险，是巨大的坑。 只提正现金流，不提负时间流和责任风险，是认知低下的体现。</w:t>
      </w:r>
    </w:p>
    <w:p w14:paraId="3ED49D5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Spotify 全球付费用户一点八亿，Linkedin 付费用户估计也有一千万到两千万之间 （2022年营收一百三十八亿美元，最便宜的付费计划月费 40美元）。 推特的活跃度远高于 LinkedIn， 可挖掘的潜在增值的新功能也非常多。比如支付。如果蓝标用户达到一千万，年收入接近十亿美元， 足够实现正现金流了。</w:t>
      </w:r>
    </w:p>
    <w:p w14:paraId="740C29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积累分几个层次： 可积累可持续积累更快的持续积累很难被破坏的，更快的持续积累这里面最重要的是很难被破坏，其次是可以持续，第三才是更快。可持续积累是指你积累的资源具有极好的扩展性，以至于几十年前你掌握的某种能力，资源，等等，现在仍然可以被利用，产生效益。</w:t>
      </w:r>
    </w:p>
    <w:p w14:paraId="15C4071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Enphase 股价过去六年涨了将近两百倍，是做太阳能板系统交直流电转换的 Microinverters的。貌似它有一种外界不了解的垄断性，另外也受益于太阳能行业的过去几年的迅速增长。虽然此行业极其内卷，但是产业链上仍然有玩家可以捕捉丰厚的利润。就像旅游业虽然高度内卷，priceline （booking） 作为中介，仍然可以在价值链顶端做到千亿美元市值。 任何高度内卷的行业，大概率在邻近产业链上下游的某个环节，存在可以捕捉主要利润和价值的垄断者。研究，寻找并入股垄断者，是从他人内卷中获益的一个思路。</w:t>
      </w:r>
    </w:p>
    <w:p w14:paraId="691D80E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要想获的10倍或者100倍的回报，需要寻找可能持续多年的盈利，且PE可能倍数上升（现阶段PE不那么高）的股票。需要有持有五年甚至十年以上的耐心。更重要的是，要有大部分市场参与者所不拥有的洞见，甚至是那种即使明白告诉他，他仍然激烈反对的洞见。深刻的洞见太重要了，特别是颠覆式创新产品刚出来时大家都看不懂，看不明白，没法从旧的思维中转换过来，比如BTC，ETH，还有特斯拉。</w:t>
      </w:r>
    </w:p>
    <w:p w14:paraId="6E3D66A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观察过一些朋友，创业折腾二三十年下来还是在原地打转，操作的方法和规模没有本质的变化，或者遇到某个瓶颈，卡壳了，就很多年无法进步。他们在思路上有个严重的误区，就是： 从来没有思考过自己在哪里可以建立起某种可以不断积累的结构性优势。 然后在自己没有任何结构性优势的情况下，不断幻想可以靠蛮力，超越其它竞争者，获得超额的回报。每次失败遭遇损失后，认为是自己蛮力用得不够，然后下次用更大的蛮力在新的没有明确优势的地方继续下注。最后年纪大了，累了，身体不行了，就放弃认命了。 这里的关键词是结构性优势和可不断积累。每个人可以建立结构性优势到切入点都不一样，要从自己的微小兴趣和特长开始，哪怕是再微小，只要有优势，只要优势可积累，就能在自己选择的战场上，不断积小胜为大胜，而且到后面越来越容易。任何一个雄心勃勃的创业者或者投资者，都应当依照第一性原理，以一种极为残酷的诚实态度，不断剖析自己，制定一个可以最终比肩，甚至超越巴菲特或者 Elon Musk 的五十年发展计划。 这个计划的目标很可能无法达到。但是实践这个计划本身，会是一个有价值并充满乐趣的事情。一旦有了这样的计划，从五十年后倒推到今天，你日常决策和思考的参照体系会马上改变：它会强迫你挖掘出最大的潜能，而不是被动的毫无觉知的在环境中随波逐流。 你在战略高度上会非常挑剔也非常现实：你拒绝参加任何没有结构性优势的赌博；你会更加果断并习惯，去定期淘汰自身的过时的行为模式或者业务。每一个落后习惯的迅速纠正，都意味着更大的结构性优势和更快的积累速度。用这种态度去实践，你会发现战术上越来越容易了，因为你是用指数级别积累的结构性优势，不断去碾压以前以为高不可攀的困难和障碍。</w:t>
      </w:r>
    </w:p>
    <w:p w14:paraId="51F2E90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最可靠的三件事是： 钱 （Liquid cash）+ 健康 （Health） + 智慧 （mental model） 人情，人心是善变和比较不可靠的。理解，尊重这个事实，然后就不用在此浪费时间。健康、财富、智慧，这三个排序应该是智慧，健康，财富。有了智慧，获得健康和财富仅仅是时间的问题。如芒格所言：一生醉心于智慧。 看到身边各种钻营人际关系的同学，一次组织调整换一个领导，费劲心思的钻营全部白费功夫，形成不了复利的积累。人情人心不可靠的几个底层逻辑： 第一，人际关系必须以持续利益交换为基础，但往往大家价值观不一样，都认为自己的付出比对方更多，但实际上你在意的东西，对方往往真诚的认为没有价值。反之亦然。所以很难维持，容易心生怨念。 第二，生米恩，斗米仇。付出太多，对方无法回报，反而会把怨恨作为内心平衡的一块遮羞布。 第三，嫉妒，恨人有，笑人无，是人性深入骨髓的本能，只不过多数时候被按在水下掩盖住而已。就像水下的鳄鱼鲨鱼一样，你看不到，并不意味着危险不存在。 第四，杀人放火金腰带，修桥补路无尸骸。英文有谚语：No good deeds go unpunished。 不管你主观如何好意的去做什么事，被某一群人误解，怨恨，甚至遭到莫名其妙的攻击，是常态。</w:t>
      </w:r>
    </w:p>
    <w:p w14:paraId="65895BA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多看财报 （annual report） 有助于打破自己的错误的成见，建立起其更准确的直觉，更丰富的关联和想象能力。功夫一定要下，不能偷懒。 实际上如果平均每天花一两个小时看一下某个公司的财报，尤其是把过去十年的数据变化对比着看，常会有新收获，马上就意识到自己以前分析研究时陷入了什么样的思维误区。 一年覆盖三百个公司，各个行业的垄断者和领先者差不多都看过了，自然会比没下功夫的人洞察力强，强太多了。第二个好处是，花时间看财报，就可以抑制自己想去做各种 （长期回报为零） 的短线交易的冲动。而且因为大脑建立起几百个投资对象的更精细的认知图景，会把自己的机会成本提得越来越高，自然对绝大部分所谓的机会无动于衷。财务报告，本质是资本主义世界权力架构的精细的图谱。看同一个公司财报数据的几十年的变迁，多比较行业竞争者的财务数据，比较产业链上合作者的财务数据，就能更好理解权力变迁的规律，对权力未来的走向更加敏感。以前看财报的几个误区： 只看一年的，没有和五年前，十年前对比着看； 只看市盈率， 没有关注 gross margin， net margin， return on equity， operating leverage，等等； 只看利润，没有看 capital expenditure， free cash flow， stock repurchase， dividend， etc。 只关注增长，没有关注债务负担的增长，和相关突然死亡的风险。 等等，等等。研究财务报告，尤其是美国资本市场上的财务报告，本质就是研究权力的游戏。因为里面都是真金白银的大家在市场上博弈出来的数字，数据大而翔实，真实性比较高。 即使是财务造假，造假本身也有成本，造假最终会露馅，露馅之前财务报告里有各种蛛丝马迹可以提前感知。 而不仔细研究财务报告，天天看新闻报道里各种缺乏数字，缺乏或者歪曲 context， 断章取义，信口开河，吹牛没有后果的文宣，变成傻逼是个自然的结局。深入研究财报之前，最好先确认一下公司生意的垄断性。如果能作为客户直接感受，那就更好。如果没有确认生意的垄断性而耗费大量时间研究财报，突然有一天公司丢了一个大单给竞争者，或者被迫大幅度杀价，之前的各种研究就全部浪费了。要对日常接触的各种消费中，能够不断涨价而你还得被迫付钱的商家，极为敏感。这里面可能有发大财的线索。</w:t>
      </w:r>
    </w:p>
    <w:p w14:paraId="3CB06DB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很多读史的人会有主角带入，指点江山的幻觉。但实际上在残酷的博弈中活不过第一集。成济是司马昭手下的部将，遇上天子曹髦造反，不知该怎么办。贾充冷冰冰的说，主公把你们像畜生一样养，就是为了今天 （公畜养汝辈，正为今日耳。） 成济干了脏活，反手就被司马昭当替罪羊灭族。 教训一：普通人 99.9999%以上的概率都不可能是主角。 教训二：当你被畜养，日子很舒服的时候。要思考一下潜在风险，想想成济的教训。 贾充的女儿就是贾南风，八王之乱的导火索。学习历史，我觉得有个比较有帮助的视角：尽可能地从多方面了解当时的历史环境和事情的来龙去脉； 把自己代入到其中一个人的身份中； 给自己提出问题：如果我处在当时的环境中，我应该怎么办？（自己在头脑中演练）</w:t>
      </w:r>
    </w:p>
    <w:p w14:paraId="71CC3B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深度思考，如果用对了方向，产生了突破，把某个事情的从头到尾的底层机制彻底搞清楚了，会有一种深深的类似心流 （flow） 的巨大满足感。但问题是你不可能一开始就知道那个方向能够产生突破，所以只能够这里碰一碰，那里摸一摸，积累很多素材，突然有一天感觉快要把它们串起来了，就会特别激动。这本书 Deep work 部分原则我同意，但是对于 quit social media 的建议我不赞同。正确的利用 Social media， 可以帮你加速深度思考，发现新的连接和方向，避免在死胡同里纠缠浪费时间，好处是很多的。</w:t>
      </w:r>
    </w:p>
    <w:p w14:paraId="4857848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意识到存在一个很有意思的心理现象： 当某个人顺风顺水赚大钱的时候，他倾向于以乐观的态度来判断分析他所接触的所有事物，会不断给自己以乐观的暗示，自作多情的对很多事情幻想，容易低估风险， 反之，当他的事业遭遇崩溃性挫折的时候，他会以极为悲观的态度看待一切事情，对自己所有接触的东西都加上悲观的暗示，甚至进入迫害狂的妄想状态。 如果冷静分析的话，很多事情，尤其是离你很遥远的事情，和你目前微观上的心理状态没有任何关系。风险大的不会因为你今天心情好而风险变小，风险小的不会因为你心情糟而风险变大，很多决策一半以上都是自己在给自己加戏。 不知道有没有心理学家全面总结分析过这个现象，和预防缓解的方法。只有赚过大钱也亏过大钱的人会更有体会。 赚大钱的时候，很容易继续加注，并在类似路径上亏钱。 亏过大钱时，则容易缩手缩脚，错过机会。 如何抽离出来，在赚大钱时保持平常心，在亏大钱时能重振旗鼓，保持理智很重要。</w:t>
      </w:r>
    </w:p>
    <w:p w14:paraId="11ECDD5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长期主义的一个要素是尊重第一性原理的常识。比如三个人徒手大概率可以打赢一个人，占领市场 50%份额的公司大概率可以碾压只有 10%份额的公司。但很多人，正是因为本钱细微，所以很容易被以少胜多的各种快速致富的神话所迷惑，无法坚守常识，落入各种陷阱。</w:t>
      </w:r>
    </w:p>
    <w:p w14:paraId="5E9675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美国资本市场少数小企业的股价十年增长十倍的大致框架是这样的：每年营收增长 10%，因为固定成本增加非常少，虽然营收增长 10%，但实际利润可能每年增长 20%。债务水平很低，每年省下的自由现金流超过市值的 1%，可以用于股票的回购或现金分红。一开始市盈率可能只有 25 或更低，等到慢慢被市场发现，更多投机者涌入，市盈率被推高，比如到 38，这就是 1.5 倍的涨幅。 1.21^10 = 6.73， 6.73*1.5 = 10.1 股价涨十倍就是这么出来的。 为了筛选出这种潜在目标，必须做到： 第一，可能看到公司年收入增长 10%的前景 （等价于十年 2.6 倍）。 要避免那种收入和利润随行业周期变化波动极大的公司。要能看到公司在行业拥有一定的竞争壁垒，和潜在的增长超过十年三倍的路径。有些新兴细分行业的早期的事实垄断者，往往有这种潜质。因为投资者对其潜在市场和市场的体量缺乏理解力，会因为单个季度收入增速变缓，而提早抛售，把股价压低。 第二，要警惕那些要把大部分盈利拿去还债，或重新投入购买各种器材和重资产，而实际自由现金流很少的公司，除非有 compensating factor， 否则不能碰。 第三，市盈率高的公司，只有在相应的更高的收入增速支持下，才有意义。否则如果如果购买了一个 PE = 40 的公司，之后公司即使利润持平，但因为增长停滞，PE 减半，那么你收获的将是股价的减半。这里面最重要的一点仍然是对新兴细分行业的事实垄断者的判断，每个公司做到垄断 （或者 duopoly 也成） 的姿势和方法各不相同，但近距离观察都是一些朴实简单好理解的东西。</w:t>
      </w:r>
    </w:p>
    <w:p w14:paraId="1FFDB5F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无限游戏和有限游戏的一个区别是，前者没有唯一的标准的精确答案，而可以有很多适合不同人的个性化玩法。 和一个朋友某次交流投资问题时，总觉得说话很吃力，后来意识到他是执着的想寻求某个最优化的精确答案，然后不断把思路朝这个方向上引，这在开放系统里是个不可能的任务。 联想起 1890年到1914年德国的外交风格，就是不断以工程师的思维，想寻求对方精准的承诺，甚至一厢情愿的为了获得对方的精准承诺，而过早的猴急的做出不必要的让步。这在私下遭到英国外交官的无情嘲笑。 无限游戏里，战略布局上保持一定模糊，是一种艺术，也是最大化自身选择权的必要。</w:t>
      </w:r>
    </w:p>
    <w:p w14:paraId="4CBAB8F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某个资产长期大幅度增值的一个重要推动力，来自于新业务的不断涌现和增长，而且这种增长最好是没有被大家预料到的 （否则早就会反应到资产价格上）。 超高额回报，只能来自于提前看到了别人看不到的东西。 新业务的涌现来源有几类； 一类是公司的 CEO 创新能力极强，有成功开拓有机的高价值新业务的长期纪录 （而不是靠简单粗暴的举债收购，打肿脸充胖子式的增长）； 二是资产本身抽象度和复杂度极高，能够不断找到新领域上的高价值的应用。而且最好是外面的开发者源源不断的不请自来，创立以其为基础的应用。 要对有这两类特征的资产保持一定敏感度，这是值得进一步调研的重要线索。业务单一的公司，其重大缺点是缺乏这种无中生有的增长，未来的增长往往已经充分反映到股价上了，因此长期投资价值比较低。看得到别人看不到的东西，不是一个凭空拍脑袋就产生的能力。一方面来自于长期积累的见多识广，因此联想能力和觉知力丰富； 另一方面因为以前看走眼的失败经历积累多了，所以一旦直觉上觉得有看走眼的风险，就更有动力多走几步，多看几眼。</w:t>
      </w:r>
    </w:p>
    <w:p w14:paraId="6A54C61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某个长期绝对安全/不会损失本金的优质资产，如果利息从 4%涨到 4.8%，那么理性的策略应当是继续加仓；但短视或面临短期压力者，往往因为恐惧利息还要涨，而割肉卖出去，造成永久性资本损失。 如果在长期绝对安全的资产上，都按奈不住要亏钱，可以想象在风险和波动更大的资产上，这些人会有什么表现。 避免投资失败的一个重要因素，是能够完全无视短期压力。</w:t>
      </w:r>
    </w:p>
    <w:p w14:paraId="5861F10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生活工作中有这样一个有意思的现象： 比如说找工作面试的时候，雇主可能见面第一分钟就已经决定不招你了，但并没有马上给你拒绝的信号，这样你之后几天几周还一直有虚假的希望，不断和对方联系，寻求回复，但对方一直不给明确的回复，最后就不了了之。 甚至有人后来会提示你，有的工作根本就是假的，招聘的面试是走过场给其它人看的，这时你会有一种被愚弄的深深恼怒的感觉。 类似的情况在项目招标，和男女约会上也很普遍，就是项目方一直不给承诺，不断提出一些莫名其妙的要求向你要更多资料，要你做更多事情，但本质是把你当备胎，拖时间，拿你来压竞争者，等等。但选择权较少的人，会主观的忽视很明显的线索，而继续心甘情愿不断投入资源追求那微小的理论上的可能性。直到若干年后，才被其他人提示，原来项目方一开始就是打算把你当备胎的，在你面前挂些小胡萝卜晃晃，只是为了继续糊弄你给他当备胎。 这种现象还可以推广到更长的时间段，更多更复杂的场景里： 本质上就是对方已经在 N 年前就决定了，把你利用到某个时刻就抛弃，但表面还维持一个温和的，友好的，模糊的面纱；但你还傻乎乎的过度投入资源，心甘情愿被利用 （因为缺乏更多的选择权）， 并且不断拿童话故事骗自己。直到 N 年以后，才意识到自己很傻。 N 越大，对当事人刺痛感越强。当然还存在另外一种情况，就是 N 足够大的时候，当事人会编故事自己骗自己，self rationalize， 那就是另外一个话题了。其实投资选标的我们即是手里有资金还算有选择权的投手，也是傻傻的分不清楚被愚弄的蒙骗对象。 由于事物是动态发展的，一个阶段我们是优势投手，第二个阶段就成为了被蒙骗对象。 所以我们唯一能依靠的就是对标的和局势的分析： 对标的就是动态分析其投资价值，有非共识的投资洞见； 对局势很多时候投资赚钱不一定需要提高认知，而是你持续领先于你的对手盘，但这并不容易。</w:t>
      </w:r>
    </w:p>
    <w:p w14:paraId="53D8DBD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生态和关系网复杂的玩家，有这样一个优势： 就是不需要在任何单笔交易的毛利润率 （Gross margin） 上锱铢必较，而可以用相对慷慨的条款与很多潜在合作伙伴结盟，因为这种结盟可以给他带来长远的，持续的间接好处，比如降低单位获客成本，提高实际运营利润率 （operating margin）。 更重要的是，这种潜在优势会随着其生态规模扩大而增加，强化。怎么定义生态网复杂呢？条条大路通复杂：一个角度，你的创作成果可以不断被很多人重复引用，甚至在此之上迭代出新的产品。</w:t>
      </w:r>
    </w:p>
    <w:p w14:paraId="6729D88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观察过一些朋友，创业折腾二三十年下来还是在原地打转，操作的方法和规模没有本质的变化，或者遇到某个瓶颈，卡壳了，就很多年无法进步。他们在思路上有个严重的误区，就是： 从来没有思考过自己在哪里可以建立起某种可以不断积累的结构性优势。 然后在自己没有任何结构性优势的情况下，不断幻想可以靠蛮力，超越其它竞争者，获得超额的回报。每次失败遭遇损失后，认为是自己蛮力用得不够，然后下次用更大的蛮力在新的没有明确优势的地方继续下注。最后年纪大了，累了，身体不行了，就放弃认命了。 这里的关键词是结构性优势和可不断积累。每个人可以建立结构性优势到切入点都不一样，要从自己的微小兴趣和特长开始，哪怕是再微小，只要有优势，只要优势可积累，就能在自己选择的战场上，不断积小胜为大胜，而且到后面越来越容易。每个人的结构性优势形成的路径不一样，这里非常忌讳的是，因为羡慕嫉妒别人的优势，急躁的想要简单模仿获取跟别人一样的能力和优势。这种思维实践起来很费力，往往走不通。 真正的优势，都是根据自己在局部的具体实际情况和自己的兴趣，一点一滴的摸索积累出来的，有自己的特色的优势。有没有优势，自己最清楚，优势越大，积累就越快，进步就越快。可积累的结构性优势中，可积累更重要。本来平淡无奇的东西，你积累几十年，别人过几年就因为各种意外因素被迫中断放弃，后面再推倒重来，你的资源自然更多，碾压对手。类似，很多技术产品本质是若干模块的组合，你在每个模块上都没有资源短板，自然相对于各方面捉襟见肘的对手有结构性优势。</w:t>
      </w:r>
    </w:p>
    <w:p w14:paraId="5DDB5CF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胜利者不仅会书写历史，他们还会改写历史。 谨慎对待你阅读的所有历史，质疑很多不符合实践常识的神话。对于那些想获取权力，尤其是处于弱势地位但想获取权力的人，打破规则，是唯一的理性的，可能的选择。同样的一段国共内战的历史，在大陆，台湾，美国三个国家描述出来差异很大。 开阔眼界之后，逐步具备全球视野，回头再来看小时候的历史教育课，各种历史剧，荒唐的地方很多。</w:t>
      </w:r>
    </w:p>
    <w:p w14:paraId="2D159CF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长期投资者拥有一个创业者/企业家不具备的奢侈品，那就是： 长时间什么都不做的等待。 因为有资源有能力等待，所以可以牢牢把握自己的节奏，不被外界的噪音和干扰打乱。这样往往长期回报反而更高。所以也就较少产生心理和生理上的疾病。比如某个人有很好的东西，但传播渠道/销售渠道被堵塞了，这时要捕获价值必须专注在打开渠道，但渠道不是你想打开就打开的，时机不成熟的时候生硬的想去打开渠道，会严重损耗自身宝贵资源。 等一段时间，甚至几年，会发现通往新的蓝海市场的渠道在别的地方自然浮现，这时候再下功夫易如反掌，势如破竹。最近一个很深刻的感受是做到真的不容易。 我目前思考可能有2点：起码经历过2轮牛熊周期，赚到过大周期的大钱，不做短期捡芝麻丢西瓜的事儿；明白守正不出奇，等待那个流动性枯竭的时刻，这样如果是资管就提供流动性，如果是个人资金就好价格买入优质资产。 真的：知不易，行更难。投资的术与道。当然不同性格和资金体量的都有适合自己的投资逻辑，想挣周期的大钱，普通人选择道要比术更合适，方向要赌对，还要赌上足够的筹码。至于做交易，就当买彩票，用闲暇的心情和小资金玩一玩就好。除此之外，生活的重要性是最高的，要学会挣钱，更要学会生活。</w:t>
      </w:r>
    </w:p>
    <w:p w14:paraId="709709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聊聊正股的分配，24年一月我开始部署 crypto 股票，主要选了四支 MSTR COIN MARA 和 CLSK，前两者是流动资金各 2M 做 T，后两者各 1.8M 逢低建仓放着，有时会拿 1-3% 的仓位做做 MSTX 和期权。今年一年大家看到适合长期持有的其实只有 MSTR，所以回报反而是不如全部长期持有 MSTR 的，不过我长期持有矿股的逻辑也非常简单，大饼流动性在慢慢减少，美元流动性在缓慢增加。长端利率高企的时间里，大部分 buying power 都在债券里锁住，在这个故事的转换中核心逻辑是美元的崩溃（相对于资产而非其他货币）如果这个故事成立，大饼会涨到我们难以理解的价格，按动态 PE 计算，目前矿股的价格都非常便宜，这也是许多机构持续建仓的原因之一。逻辑分析完了不代表持仓能立马挣钱，实际上这一年来我们看到美元指数延续强势，长端利率居高不下，所以持股体验是不好的，不过这就是一个心理学问题了，投资有一半都是关于心理学的，建议大家放松心态，亏的时候肯定是我亏的更多</w:t>
      </w:r>
    </w:p>
    <w:p w14:paraId="6D3705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起床吃早茶。昨晚做梦梦到期权被行权，起来一看果然到了行权价格，很神奇。这周交易结束，周线来看，MARA/CLSK 涨 9% 左右，MSTR 26%，COIN 13%，我自己利润周一大幅上涨120万刀后一周回撤100万刀，算是大起大落的一周，很有交易乐趣。 今天聊聊我为什么选择不长期持有 MSTR 的原因，这两天在长桥评论区看到很多朋友建仓了矿股感觉十分难受，哈哈算是感同身受了我这一年的心路历程，在这里先建议大家选择适合自己 mindset 的股票，不然再多逻辑支持也是拿不住，只会徒增烦恼。 说回 MSTR，不用大仓位持仓 MSTR 的原因其实蛮简单，就是我觉得不安全。从2013年4月开始买大饼以来市场上每隔几个周期就出现左脚踩右脚「盈利模式」的投资标的，虽然外在看起来不一样，核心模式都是将长期债务视为资产负债表利润，而非创造现金流。这些标的在一段时间里都涨幅惊人，被视为最佳的 crypto proxy，但最后的结果都很相似，因为债务总会因为某些原因产生连环清算，只是每次的清算原因不同。 矿股的波动极大，而且并非紧跟大饼走势，主要原因是不同周期中 hashrate 的累积节奏不同造成盈利并不紧跟大饼走势，长期来看，矿股在缓慢形成规模效应，在大饼上升到本周期的顶部（个人认为20-30万美元）时应该能形成可观的规模利润，并且矿工是区块链不可或缺的一环，不可能有资产安全问题。 矿股最合适的投资周期，是在 hashrate 快速增长后同时大饼价格暴增的前期累积（正是现在）在大饼价格上升到稳定周期后获得盈利。我们可以很简单跟踪 hashrate 的增长，但不确定何时大饼价格能上升到产生规模利润的程度，所以这种投资标的需要明确的逻辑和长久的耐心。</w:t>
      </w:r>
    </w:p>
    <w:p w14:paraId="39AC9D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投资者抱有一个朴素的哲学：投资的目标是挣钱，无论白猫黑猫能挣钱都是好猫。我觉得挣钱（或者赔钱）是投资的结果，不是目的，人为什么要参与交易，就像登山爱好者为啥要登山一样，是自发性的迎接挑战的人性使然。你说挣钱改善生活，生活中真的需要花那么多钱吗？更多的是虚幻的欲望，我觉得一个合格的投资者要了解钱在哪里，钱会流向哪里，但是不能做虚妄之欲的奴隶，否则就是买椟还珠，舍本求末，当然这番话要在挣了钱的基础上说出来，不然大家都会觉得你是大傻子，而这也是人性中最难规避的东西：仰慕强者而忽略弱者。</w:t>
      </w:r>
    </w:p>
    <w:p w14:paraId="3E93351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读这篇文章的第一印象是里面提到拿破仑有严重的痔疮，外人看他在马背上指挥战争很神气，但长时间肛门的疼痛无法言说。不要羡慕拿破仑。走自己的路。文中提到的 Wilbur Wright （1867-1912）是发明飞机的莱特兄弟之一，但 45岁就因为猩红热而去世。莱特兄弟发明飞机后，长期和竞争者打专利官司，商业运作上缺乏技巧。后来波音因为一次大战，获得国防部的大单，成为捕获价值的最终胜利者。</w:t>
      </w:r>
    </w:p>
    <w:p w14:paraId="38A4504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人性的本质就是幕强和逐利，这种潜意识在很多细微行为中都暴露得淋漓尽致，必须高度尊重。 对外人需要高度警惕的是：狐假虎威式的假强和实为陷阱的假利。 对自己需要注意的是：做个有用的人，始终能有效抗击外界的潜在侵害。从人的本性逐利这个角度来看，怎么才能说服一个人，要从他人的利益出发来说服他，这样会更有效。 在管理一个团队时，经常会遇到需要说服和激励一个人去做出改变，去共同完成某件任务，这个时候你就需要从他个人利益的角度出发，告诉他这么做对他个人发展前途有什么好处。 在团队合作时，也经常会出现需要说服别的团队来配合做某些事情，需要从对方团队的利益角度出发来说服他们。 在生活和工作中可以有意识的利用人的逐利的天性来说服别人。</w:t>
      </w:r>
    </w:p>
    <w:p w14:paraId="64DC8E1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在金融领域， 就个体而言，美国的骗子和中国的骗子是一样多的，人性的贪婪本质是一样的。但美国的优越性在于整体制度的先进，骗子相对而言更容易也更快受到惩罚而不是保护。这样优胜劣汰的秩序，时间长了，自然形成欣欣向荣的生态。旁观者最大的认知误区，是把制度的先进，和个人的品德操守混为一谈。</w:t>
      </w:r>
    </w:p>
    <w:p w14:paraId="34C9A9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假设普通人从 23岁工作开始慢慢积累财富，头部 1%的人的财富跃迁往往发生在第 12-17年。没有至少十年以上的积累，99%的人都无法真正突破。媒体传播的少年得志的故事，基本都是不到万分之一的特例。刚毕业的前十年，大多数人的认知都不支持积累大的财富，认知不够的情况下意外获得大的财富，德不配位，大概率也守不住。 毕业的前十年这一方面要想办法积累第一桶金，另外一个方面也持续提升认知，抓住大的时代机会，才有可能实现财富积累的第一步大的跃迁。 持续的财富跃迁需要有持续的认知系统升级</w:t>
      </w:r>
    </w:p>
    <w:p w14:paraId="3F6ADD3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在漫长的人生中，你只要培养自己的智慧，抓住一两次大的的机会，就能赚许许多多的钱，总而言之之，冲浪是一个非常强大的模式。 所谓的冲浪，就是在科技变革或者是新的行业出现的时候，做为先行者能够冲上浪尖，站在海浪的最前沿，人生可以走冲浪模式，一旦站到了浪尖，就有可能获得巨大的财富。 用好冲浪的模型，时刻关注技术的变革，在大的变革期能抓住时代的红利，当前最大的机会在AIGC和crypto，时刻关注这两个行业的发展，思索其中可能的获利的机会，个人要是不能参与其中获利的话，要思考那些公司最有可能从中获利，购买相应公司的股票或者代币，也可以从中获益。人的一生中只需要抓住几次大的机会就可以，能识别科技革命范式转移的转折点是关键。</w:t>
      </w:r>
    </w:p>
    <w:p w14:paraId="029BD18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胜利者都是先学会妥协 （和苟且） 以求胜利，（过程可能极为狼狈不堪） 胜利之后再对外编故事，宣传自己如何一直神勇，从不妥协。 可怜的是一大群不经世事的傻 x， 真诚的相信了胜利者宣传的往事，飞蛾扑火般毫不妥协的走上自我毁灭之路。投资的本质是漫长的等待入场时机，入场之后又是漫长的枯燥的持有等待。 创业的本质是999死一生，最后的成功者都是在巨大的不确定和煎熬中获得了成功生存的机会。投资的本质股市不是完全有效的市场，时常会出现定价错误的时机。我们要做的就是工作，工作再工作，去寻找定价错误的时机，碰到这样的时机就要狠狠的下注，其它时间按兵不动，一生能看准这样的机会10次就够了，不需要太多次。</w:t>
      </w:r>
    </w:p>
    <w:p w14:paraId="1C5A93A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1982年斯坦福大学校园里有五千多台电脑，大部分无法直接沟通。思科 （Cisco） 就是在这样一个环境里产生，由一对夫妇 Sandy Lerner 和 Leonard Bosack 创立，他们建造的路由器可以让局域网之间直接沟通。 后二人离开斯坦福创业，为此摊上了高额的房贷和信用卡债务。他们的产品受到了市场的欢迎，但是很长时间里在非常拥挤的环境日夜劳作，极为辛苦。 1986年这对夫妻创业者寻找投资时，被七十五家风投公司拒绝，因为当时大部分主流 VC 对个人电脑行业更感兴趣，觉得路由器市场太小。后来他们获得红杉资本三百万美元的投资，换得三分之一的股份。 思科 1990年上市，股价一路上扬。但两位创始人因为和管理层的矛盾，上市当年就离开了，并且把自己的三分之二的股份全部卖掉，套现一点七亿美元。 但思科从上市到2000年最高点，股价上涨了将近一千倍。即使按照 2024年的估值，不考虑三十年来被稀释的因素，三分之二的股份相当于一千两百亿美元。 假设三十年来股权被稀释了一半，他们卖掉的一点七亿美元的股票，现在也价值六百亿美元，这是三百五十倍的差距。 1990年思科的商业机会非常有限，客户主体是政府和教育机构。互联网早期一直在美国国家科学基金会控制下，94年才开始私有化以鼓励商业应用竞争。同期的互联网浏览器出现，给了思科以爆发式的市场增长机会。虚无主义者总可用事后诸葛亮的说辞来搪塞，因此永远不会注意那些潜在有用的市场信号。 这里面最大的教训和矛盾是这样的： 一般创业公司成功的概率是非常非常低的，但是如果盈利并且上市，尤其是在一个高速增长的新兴行业，很多时候创始人自己也无法想象未来市场可能有多大。 创始人在里面每天看到的是各种辛苦，各种十万火急的琐事，各种内部矛盾和不如意，客户的各种抱怨和催促，每天心里火冒三丈。因为沉浸在这种痛苦烦心的环境里，所以完全丧失了更远的视野和理性思考能力。 熬了怎么多年终于出头了，想想过去几年吃了多少苦，想想公司现在这些烦心的烂人烂事，这时候如果把股票能够卖个高价，超过普通人资产的几百倍，就很容易选择这条路。 但是指数增长的好投资，最大的回报往往是在后面几年。如果要套现，至少也应当取个折中的选择， 留一半！ 留一半！ 留一半！ 这样才可能享受潜在的未来指数增长的红利。 市场上指数增长的机会凤毛麟角，错过一个之后要再抓住下一个不是那么容易，要靠机遇，认知和漫长的等待。关键时刻要忍住，不能因为任性而把前面几年积累的大好基础自愿放弃。 指数增长的客观规律，拥抱它你就牛逼，即使你以前经常 SB； 不尊重它你就是 SB， 即使你以前曾经牛逼。李泽楷也卖腾讯了，二级市场对创业者、大财团可能没有那么明显的目标。盈利，卖掉，是大多数人的行为模式。 我觉得留10%就好。</w:t>
      </w:r>
    </w:p>
    <w:p w14:paraId="38141CF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投资和创业本质都是涉及资金的有效分配。 投资占一点优势是：可以退后一步，思考整个行业趋势和商业世界的有效或无效之处。置身其中很多时候反而看不清。 这个世界上好的机会非常稀缺，一旦看准这类大猩猩，无论是创始人，还有持有股票德员工，抑或是投资者，长期持有这种公司的股票获得的收益将是巨大的，最起码持有到大的范式转移走完S曲线。 类似思科处在80-90年代个人电脑朝互联网范式转移大趋势中，同时思科也是也是在这场范式转移中脱颖而出的大猩猩。</w:t>
      </w:r>
    </w:p>
    <w:p w14:paraId="0A8DFF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关注市场周期走到极端的绝佳机会我们不要过于关注短期市场的上涨或下跌，把精力集中在可能一生只有一次的周期走极端的情况。这种情况大约每十年会碰到一次，但是一旦碰到这种周期走到极端的机会就是绝佳的机会。 能感知到市场走到极端，能充分利用市场走到极端的时机，就会有大的投资机会。前提是我们对周期要有深入的理解，要有洞察力，对金融和科技历史很熟悉，沉着且有等待的耐心。</w:t>
      </w:r>
    </w:p>
    <w:p w14:paraId="6F39BD0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我们不要过于关注短期市场的上涨或下跌，把精力集中在可能一生只有一次的周期走极端的情况。这种情况大约每十年会碰到一次，但是一旦碰到这种周期走到极端的机会就是绝佳的机会。 能感知到市场走到极端，能充分利用市场走到极端的时机，就会有大的投资机会。前提是我们对同期要有深入的理解，要有洞察力，对金融和科技历史很熟悉，沉着且有耐心。 要想精确的区分周期的位置是很难的，没有人能做到精确的区分。但是我们在周期走到最极端的情况下来做判断，使自己判断成功的概率增大，只有在极端周期情况下，才有更大概率取的成功。 参考霍华德的《投资备忘录》，理解周期，判定周期走到极端的情况，寻求最大的投资机会。</w:t>
      </w:r>
    </w:p>
    <w:p w14:paraId="055247B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周期周而复始，永不停歇，投资只要能很好的理解周期，利用周期，就能找到挣大钱的机会。 1996年很多经济学家和企业家都预测周期波动不会有了，经济只会持续的增长，但是到2001年出现了第一波衰退，2008年出现了更大的一波衰退。 这次不一样是投资界最危险的五个字，每次周期走到极端时，说这次不一样的人会特别多，但是周期循环一定会继续，会连续不断。 在做分析时，心理和情绪会起作用，导致投资人反应过度和反应不足，从而导致了周期的波动，情绪会放大客观因素的力量，导致周期走向极端，周期性偏离趋势线是人的过度行为走向极端后的修正行为。 坚信周期的延续性，在周期的钟摆摆到极端的时候，一定会朝回摆动，这是万事万物的规律。</w:t>
      </w:r>
    </w:p>
    <w:p w14:paraId="2765E07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市场的周期在资本市场上资产价格受到大众情绪波动的影响，周期表现的格外明显。在市场悲观的时候，下跌的幅度会超出预期。在市场狂热的时候，上涨的幅度也会超出预期，投资要利用好周期性才能挣到大钱。 最好的买入机会发生在市场血流成河，所有人都极度悲观的时刻，资产价值被严重低估，这个时候手持现金入场就是最好的时机。 最好的卖出机会发生在市场达到最高点，所有人都极度狂热的时候，要静悄悄的卖出。 每一笔投资买入或者卖出时要思考当前周期的位置，识别到周期的底部要果断投入，识别到是市场周期的中上部要避免投入，耐心的等待下一次周期底部的机会。</w:t>
      </w:r>
    </w:p>
    <w:p w14:paraId="0BBA55B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资本市场中预测是很难的，但是有一个铁的定律就是一定会存在周期，这个周期在crypto市场会更加明显，趋势到了一定阶段，一定会反转，我们要保持耐心，耐心等待趋势反转之后，到达低点再介入才是合理的时机，时刻观察市场的水温，了解我们处于周期的位置，这样对我们操作才有指导意义。 我们不能预测周期的波动的时间和幅度，但是弄清楚我们处于周期的那个阶段对我们的操作指导意义很大。 避免向群体行为看齐，比如在市场的高点疯狂涌入，在市场的低点疯狂抛售。</w:t>
      </w:r>
    </w:p>
    <w:p w14:paraId="49BEE5B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等待对于喜剧演员很重要。Pause for effect （暂停以达到效果） 就是一个非常重要的技巧。销售时，一定不要打断客户的表达，要耐心等他说完，要鼓励他多说。在更长的时间段里，世俗的成功大多是等出来，熬出来的。等待和耐心，在投资上也是最重要的品质。 在全球市场上越来越多的人参与投机，做短期交易，导致短线交易收益逐步降低，把高额回报的机会留给了长期投资者。 我们要做一个有耐心冷静的旁观者，利用短线交易者的恐惧和贪婪造成的市场的巨大波动来寻找合适的入场点，做理性的决策，长期有耐心持有优秀的投资标的，在等待中赚取巨额收益。咱们需要的不是大量的行动，而是需要极大的耐心，坚持自己的投资原则，等待大的机会的来临。买到伟大的公司，就可以安心躺下来了。</w:t>
      </w:r>
    </w:p>
    <w:p w14:paraId="4EE9E50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李录在《穷查理宝典》序言说写过，他刚开始跟芒格认识时，给他带来最大的震撼是： 芒格可以靠自己的智慧在市场上干干净净的挣钱。既不用靠内幕消息，也不用靠官商勾结和利益输送。</w:t>
      </w:r>
    </w:p>
    <w:p w14:paraId="1ACE76D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芒格：这个世界的进步，不是靠欲望驱动的，而是由妒忌驱动的。 获得幸福感最重要得是管理好自己的自己的期望值，收到超出自己的期望值的收益，就有了幸福感。 幸福 = 能力 - 期望，差值越大，幸福感越强。</w:t>
      </w:r>
    </w:p>
    <w:p w14:paraId="7191A8F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芒格：我参与赛马和股市最明智的方法，是等待具有最佳赔率的良马出现。当我们有极大赢面时，我们就要下重注，其它的时间就是等待。 寻找良马：找到符合自己要求的优质标的，持续关注标的情况。 找到最佳赔率：需要等待，持续的等待，在最佳赔率的位置买入，在最佳获胜率的位置卖出。计算概率，自己选择的标的，跑赢大市的概率是多少？ 等待最佳赔率的位置，当你有一个很好很大的安全边际时，在股市上安全边际就是你买入的价格远远低于内在价值时，就是好的买入时机。根据最新信息动态做出调整，公司管理层是不是瞎折腾，行业是否有新的竞争对手，护城河是不是足够的宽，根据这些信息可以对持仓做对应的调整。</w:t>
      </w:r>
    </w:p>
    <w:p w14:paraId="3A2F8E0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如何判断一个人牛不牛？ 不要看他的穿衣打扮，不要看他的身份，不要看他的工作，要看他的讲话水平，有没有耳目一新的观点，以及超出常人的判断力，一般层次高的人，都拥有一针见血的洞察力！ 这类人情绪稳定，往往喜怒不形于色，所以，观人观心，要直击灵魂。</w:t>
      </w:r>
    </w:p>
    <w:p w14:paraId="138A9E0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健康、财富、智慧，这三个排序应该是智慧，健康，财富。有了智慧，获得健康和财富仅仅是时间的问题。如芒格所言：一生醉心于智慧。 看到身边各种钻营人际关系的同学，一次组织调整换一个领导，费劲心思的钻营全部白费功夫，形成不了复利的积累。没有智慧但撞大运获得了财富的人，失去财富也只是时间问题。比如买彩票中大奖，虚拟货币做合约蒙对了一次大的，最后结局都是竹篮打水一场空。 没有健康但有财富的人，被各种病痛折磨，早逝，也没法享受财富带来的快乐。 这三者是缺一不可。</w:t>
      </w:r>
    </w:p>
    <w:p w14:paraId="33560E4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发财需要耐心而充分的利用戴维斯双击 （davis double play） 的现象， 就是在某个有增长潜力的优质资产市盈率比较低的时候购买，几年后利润涨了 N 倍，而因为更乐观的预期，市盈率可能涨了三四倍，这样实际的收益会达到 3N 或者 4N。 而大部分求快，贪多的赌徒，不研究市盈率和增长预期，盲目往里冲，还要加杠杆，这样就会遇到反向的戴维斯双击 （davis double play in reverse）， 俗称戴维斯双杀。加了杠杆后就会变成戴维斯三杀。资产在很短时间内缩水 90%以上也就是必然的了。十倍或百倍股的两大引擎：寻找一家有高投资回报率的企业，并且利润能够再投资年复一年赚取高额收益。假如企业增产年投资回报率是20%，10年就是6倍增长，假如能找到投资回报率是30%的企业，10年就是14倍增长。能以较低的市盈率买入，假如买入市盈率是20，高速增长预期被投资者发现，市盈率可能增长到40，就是1倍的增长。 10年之后投资回报就达到12倍-28倍。</w:t>
      </w:r>
    </w:p>
    <w:p w14:paraId="36A13C5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百倍股的引擎：寻找一家有高投资回报率的企业，并且利润能够再投资年复一年赚取高额收益。能以较低的市盈率买入。</w:t>
      </w:r>
    </w:p>
    <w:p w14:paraId="44772FC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波斯地毯占地面积不大，存储成本低，看样子利润率高；风投支持的 AI 公司肯花钱在娱乐和对外装逼上，但风险是可能突然就没钱了，然后赖房租。 换个角度看，一般肯花大钱对外装逼的，花的大概率不是自己挣的钱。装逼的目的是为了对外套更多的钱。一个简单粗暴的逻辑：硬件产品（比如地毯，电脑，日用品）主要看毛利率，毛利率持续很高产品反映了产品对用户提供的价值。虚拟产品（软件，互联网）主要看生态系统和网络效应，网络效应越强的产品越值得关注，比如twitter YouTube Microsoft 亚马逊等。</w:t>
      </w:r>
    </w:p>
    <w:p w14:paraId="1A274C8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经历过312，519，84，1220，英国脱欧，luna暴雷，三箭资本暴雷，ftx顶流崩盘，各大交易所清退，矿机清退，十部委发文，十二部委发文禁止，美股熔断，乌克兰战争，中东空袭，灰度砸盘，美国政府砸盘，德国政府砸盘，旷工、巨鲸砸盘，美联储持续加息，日股熔断，韩股熔断。总之，我所经历的是你小说都写不出来的剧情，别人一生都没有我短短几年过的精彩。所以，你这小小的跌幅还吓不到我，也许这就是人生的意义，一直在崎岖不平的路上前进，只要不倒下，就一定会到终点</w:t>
      </w:r>
    </w:p>
    <w:p w14:paraId="2579513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Ftx创始人，Sbf被捕入狱。 Luna创始人Dk捕入狱。 三箭资本Su zhu 被捕入狱。 曾经在2021年牛市币圈叱咤风云的人物，如今沦落如此。 人一辈子命很重要，赚钱赚踏实的钱，如果赚的钱你自己承受不了这个福气，会被反噬的，况且赚的钱都是资本市场血腥的钱。 积累福报，否则赚钱也无福消受</w:t>
      </w:r>
    </w:p>
    <w:p w14:paraId="3DB9D75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不要追逐所谓的热门，而要追求自己真正感兴趣的事情。如果在追随好奇心和求知欲的过程中又满足了社会需求，你就能得到优厚的经济回报。 复制边际成本为零的产品是最值得研究的杠杆，也是最重要的杠杆。这是一种全新的杠杆形式，问世仅几百年。 编程、写书、录播客、发推特、拍视频这些事情不需要经过任何人的许可。无论处于人生的哪个阶段，努力的目标都是不断提高自己的独立性，而不是升职加薪。拥有独立性，为自己独特的产出成果负责（而不是像打工一样为投入的时间负责），这才是最理想的状态。</w:t>
      </w:r>
    </w:p>
    <w:p w14:paraId="592AE0F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人的很多公开行为模式，背后的真实动机都是彰显自己的社会地位 （social status），这样最终可以获得更多钱和性。甚至很多人就是本能的这么做了，但自己都不理解是潜意识里追求社会地位才这么做。社会地位的追逐中，总是会涌现出人为制造的稀缺品。如纳瓦尔所言： 不要追求社会地位，追求社会地位是一个零和游戏。 要追求财富，追求财富的增长是一个正和游戏。这里似乎有个矛盾，就是社会地位的稀缺性，以及伴随的权力和垄断性是否值得追求？ 10x is easier than 2x 提到成功的企业家会去追求freedom to do thing， 其中一个很重要的维度就是 freedom of relationship。包括这次musk 通过赞助trump竞选，获得了社会地位巨大的提升，好象对tesla帮助也很大。 不过这条路对于普通人来说，确实很难走，一方面会缺乏必要的思维模型和资源，另外一方面竞争确实很残酷，人与人的斗争，免不了勾心斗角。哪怕强如musk，卷入之后，也会伴随着巨大的争议和负面评价，甚至被暗杀的风险，不知道川主如何评价，是应该彻底放弃追求社会地位还是有更好的做法？ 我在想对于普通人来说，类似在网上输出，提升影响力是不是相对来说是一种收益最高，负面影响最小的追求社会地位的做法。</w:t>
      </w:r>
    </w:p>
    <w:p w14:paraId="17D282E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代码和媒体是不需要许可就能使用的杠杆。 这两个杠杆是新富阶层背后的杠杆。 你可以创建软件和媒体，让它们在你睡觉时为你工作。 如果不会写代码，那就出书、写博客、做视频、录播客。 世界上没有快速致富的教程。即使有，那也只是提供教程的人想从你身上赚钱。</w:t>
      </w:r>
    </w:p>
    <w:p w14:paraId="213CC21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如纳瓦尔所言，这个时代快速致富需要依赖杠杆，把个人产品化。 传统的杠杠是资本，劳动力，信息时代的杠杆是代码，媒体，媒体是所有普通人都能使用的，不需要准可。 要想靠媒体杠杆致富，需要做下面三件事：你要进入信息可以转换为货币的系统，那就是我们现在看到的各种网络平台，比如推特，微博，YouTube等。你要有能够获取人们注意力并易于传播的信息，图像、视频或者你的作品、产品等；你需要长期不懈在上面的系统里，发射出你独特的信号，构建个人IP品牌。 每个人都可能获得信息网络带来的意外的好运气。它就像抽奖大转盘，你每向网络中发射一次信息，都获得一次抽奖的机会。你不知道哪一次会开到大奖。如果你不下注，你就不会赢。</w:t>
      </w:r>
    </w:p>
    <w:p w14:paraId="2E55EA7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旺盛好奇心你必须有浓厚的兴趣去弄明白正在发生的事情背后的原因，如果你能够长期保持这种心态，你关注现实的能力将会逐步提高，如果你没有这种心态，即使你有很高的智商，也会失败。 要有旺盛的求知欲，对新事物保持好奇心，要有浓厚的兴趣去弄明白当前发生的事情的背后原因，长期保持持续学习的心态有利于我们的成长。 对科技的发展趋势要对刻关注，了解科技发展将后的原因和发展的动力，积极识别范式转移时可能的市场赢家，找到潜在的投资机会，比如说最近几年涌现出来的BTC和ETH， chatGPT。</w:t>
      </w:r>
    </w:p>
    <w:p w14:paraId="4A165D2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等待对于喜剧演员很重要。Pause for effect （暂停以达到效果） 就是一个非常重要的技巧。销售时，一定不要打断客户的表达，要耐心等他说完，要鼓励他多说。在更长的时间段里，世俗的成功大多是等出来，熬出来的。等待和耐心，在投资上也是最重要的品质。 在全球市场上越来越多的人参与投机，做短期交易，导致短线交易收益逐步降低，把高额回报的机会留给了长期投资者。 我们要做一个有耐心冷静的旁观者，利用短线交易者的恐惧和贪婪造成的市场的巨大波动来寻找合适的入场点，做理性的决策，长期有耐心持有优秀的投资标的，在等待中赚取巨额收益。</w:t>
      </w:r>
    </w:p>
    <w:p w14:paraId="5C9F6CA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每当你要加杠杆时，市场就会给你当头棒喝。 如果说投资只有一个最重要的原则，那就是：永远不要加杠杆！第二个重要原则是：学会等待。买入时需要等待，再好的投资目标也要等到合适的买点。卖出时也需要等待，有持有十年等待的耐心和决心。</w:t>
      </w:r>
    </w:p>
    <w:p w14:paraId="567C8A9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以前牛逼的大佬那么多，现在你在看看活下来的却寥寥无几，因为他们经历不了一轮牛熊的考验，很多人在牛市确实抓住机会了，最终还是没熬过熊市，只有活下来才能再次创造财富。守富和致富一样难，致富和守富需要完全不同的技能。 致富需要冒险精神，乐观和放手一博。 守富需要谦逊和永葆敬畏之心，认识到自己的财富很大一部分是有运气的成份，不要指望无限复制过去的成功路径。 无论是投资，还是个人发展，要玩无限的游戏，让自己能生存下去，不要被市场淘汰才是最重要的。 没有任何收益，值得你冒失去一切的风险。只有财富年复一年的稳定增长，才能发挥复利的威力。 比起巨大的回报，财富的安全最重要，只要你能有稳定的回报，年复一年的坚持，复利会创造奇迹。 在1929年10月，美国股市大崩盘时，利弗莫尔挣到了几十亿美金，成为了当时世界上最富有的人之一，在1929年的大发成功之后。利弗莫尔有了极大自信，在股市中下注越来越大，在投资上冒进又让他倾家荡产，最后自杀。 富布斯全美富豪榜每年都有20%的从榜单消失。 高安全边际，节约的预算，弹性思维，宽松的时间安排。 均衡心态，用短期警觉让自己生存下来，可以看到长期的回报。 人类的发展是短期看有小的损失而长期看增长的路径。</w:t>
      </w:r>
    </w:p>
    <w:p w14:paraId="4D8F87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无处不在的幂律定律： 生物进化：生物进化过程中，大多数的变异都是对生物体有害的，会被自然选择淘汰掉，但是偶现的对生物体有利的变异，会产生进化的重大突破，比如生物进化出眼睛。 重大科技突破：每一项科技的关键性突破都是一群人前赴后继，自下而上不停的尝试和实验，失败无数次偶现的一次实验突破就能带来巨大的进步。比如弗里茨·哈伯做了无数次试验从空气中成功提炼氮制作氮肥，爱迪生在前人基础上做了无数次实验制作了电灯泡。 风险投资：大多数风险投资都是失败的，但是少数投资成功了，由于幂律定律获取巨额收益，类似进化中的反复尝试，一次突破赢一个大的。 个人发展：用80%时间聚焦到我们工作生活目标上，留出20%时间，去尝试一些新的东西，去了解学习最新的科技进展，反复尝试一些新奇的产品，由于幂律定律，可能会产生意向不到的收获。 投资：一大群人进行多种尝试，通过一个个不断尝试，失败，偶尔产生突破的进化体系，团队会比个人进步的更快。在投资中我们需要做的最重要的事情：想办法捕获进化过程中产生重大突破的科技产品带来的价值。比如生成式AI（openAI），自动驾驶（Tesla），自主机器人（Tesla），虚拟货币（BTC ETH）等。长尾的胜利在艺术收藏，商业和投资领域都是如此，少量的低概率，高影响力的事件成了决定结果的主要因素。 从几千几万个事件中脱颖而出的尾部事件具有低概率但有强大的影响力。 艺术收藏家们会收藏大量的艺术品，但是只有极少数会成为价值连城的艺术品，大多数艺术品最终都没有价值，只有持有时间足够长，少数价值连城的艺术品也会给收藏家带来巨大收益。 迪士尼早期拍了几百部电影，只有《白雪公主与七个小矮人》带来了巨额利润，靠着这部电影迪士尼活了下来。 风险投资行业只有1%的项目获得了超额回报。 罗素3000指数中只有7%的企业投资会带来回报，绝大多数企业生存时间只有几年，但涌现出了微软和沃尔玛。 做为投资者，你的大多数收益来自你一生中几天内做的决定，只占你一生中小于1%的时间，99%时间都在等待。 商业、投资、金融领域都是尾部事件驱动一切。大多数领域，我们只看到了最终成功的产品，却看不到尾部产品成功时那些失败的产品产生的损失。 大型公司项目也是尾部事件驱动，亚马逊每年都会启动大量的研发项目，基本都会失败，极少数成功的项目带来了超额利润。 网飞每年也投资很多影视作品，大多数都是失败的，涌现出少量经典影视作品。</w:t>
      </w:r>
    </w:p>
    <w:p w14:paraId="143D501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同人的投资周期和投资目标不同。当目标和周期不同时，在一个人看来不合理的价格在另外一个人看来是合理的。投资者们总是天真地向那些情况和自己不一样人的学习投资经验。同样是投资谷歌，30年期，10年期，还有1年期看问题的角度，可以给出的购买价格是不一样的。 30年期的目标，对现金流折现进行分析，得出一个合理的价格，在这个合理价格内投资。 10年期的目标，要分析行业的发展前景，还有谷歌的战略，谷歌管理层对战略达成的可行性。 1年期的目标：需要看 google当前产品的销售情况，还要短期内熊市的可能性。</w:t>
      </w:r>
    </w:p>
    <w:p w14:paraId="0F6C19C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投资者必须承受的代价：股价波动，面对大跌的恐惧，对自己持仓的怀疑，未来的各种不确定性。 网飞股价从2002-2018年，翻了350倍，但94%的时间，交易价低于此前的最高点，很少有人能坚持下来。 波动会频繁发生的，有人试图逃避波动，频繁的买入和卖出，最后竹篮打水一场空。 正确的应对波动和不确定性，理解它是物超所值的，是我们投资时必须支付的入场券。</w:t>
      </w:r>
    </w:p>
    <w:p w14:paraId="73CED00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理性的观点是：你对投资标的不能有感情，但是现实情况是如果你对标的没有感情的话，在熊市中很可能坚持不住，如果有感情的话，可能会坚持住。 任何能让你留在投资中的方法都会增加你获胜的概率。 有数据分析影响投资收益的一些关键因素时，一个影响比较大的因素是在市场不景气时能坚持自己的投资策略，而不是被迫在市场低点出局。 从美股投资时长对投资收益影响的数据分析来看：一天的投资有所收益的概率是50%，一年的投资有所收益的概率是68%，十年投资有所收益的概率是88%，二十年的投资有所收益的概率接近100%。</w:t>
      </w:r>
    </w:p>
    <w:p w14:paraId="5881A03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投资中变和不变变化的是行业，趋势，市场等。随着科技经济范式的转移，变化的速度越来越快。 我们对投资史追溯的越久远，看到的规律越不适用今天的世界，近期的历史对未来发展才有重大指导意义。 具体的科技趋势，行业发展，市场都是学习近期历史会有帮助。 不变的是人性，比如人性的贪婪和恐惧，人面对压力时候的处理问题思路。 由于生物进化速度的限制，几千年都不会有太大的变化。</w:t>
      </w:r>
    </w:p>
    <w:p w14:paraId="4645275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留有冗余投资是不确定性的游戏，任何时候，玩家都不可能有100%的把握确认投入自己的的全部筹码能获胜。要承认投资的不确定性，随机性。要为错误留有余地，冗余是保证安全的唯一办法。 为什么我们不愿意有冗余？从人的本性来看，承认未来的不可知会让我们不舒服。我们都认为自己可以预测未来，可以掌握未来。 任何会让你倾家荡产的风险都不值得去冒险，比如玩俄罗斯轮盘赌，借钱做高风险投资，加杆杠玩合约。 采用杠铃策略配置资产，一端极端低风险的现金（美债），一端是高风险的股票或者虚拟货币。</w:t>
      </w:r>
    </w:p>
    <w:p w14:paraId="347D6E8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牛市中留有适度现金，看似是一种低效的行为。但是持有足够的现金可以更加坚定持有的更加从容，面对牛市中可能的大幅回撤更加淡定。我们把自己的日程表压缩的很紧，就不能留出足够的冗余时间来思考对人生真正重要的事情，很多奇思妙想都是在散步或者休假时从脑子中冒出来的。加杠杆看似是一种高效的行为，但在面对突然来的巨大波动可能让你损失本金，最后一蹶不振。 树木可以长得很高，接收更多阳光，但是需要面对风的摧残的代价，树木在进化中也需要寻找平衡。追求极致效率的企业，在面对意外黑天鹅事件时，可以会很脆弱。</w:t>
      </w:r>
    </w:p>
    <w:p w14:paraId="591DDE0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智慧和财富的积累早期财富积累：工作的早期，最重要的任务是在工作岗位上不断的提升自己，持续的提高自己的收入，把钱能存下来。早期钱比较少的时候，财富积累跟你的投资回报关系不大。 智慧积累：持续的阅读，读各种自己感兴趣的书籍，养成阅读的习惯。 中期财富积累：财富是收入减去支出剩下的部分，即使你收入很高但是存不下来也没有用，没法有效的积累。当我们收入到了一定阶段之后，人们的追求会上一个层次，很多消费会变成炫耀性消费，我们要控制欲望，减少开支，积累更多的财富。 积极探索适合自己的可长期迭代的投资策略，刚开始投资时，一定要留足现金防止意外。 智慧积累：有一定的初期财富积累之后，可以让自己有更多的选择权，花更多时间学习一项新的技能，跟踪最新科技的发展，持续迭代自己的思维模型，持续的阅读，写作，分享。</w:t>
      </w:r>
    </w:p>
    <w:p w14:paraId="2A47789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了《大空头》电影之后觉得自己也能把握住一场金融危机的朋友们有福了，现在又回到了2007年。当世界出现重大经济，政治，军事动荡时，所谓的黑天鹅出现时，可能孕育着重大的投资机会，要把握住这种大的投资机会。 在2020年新冠疫情刚爆发的时候，比特币价格快速下跌，美股市场也快速下趺，这个时候最大的投资机会就摆在面前。 在2008年全球金融危机最严重，全球资产价格疯狂下跌，也出现了最近几十年最好的投资机会，这种投资机会可能每十年左右就有一次，一生中只要抓住几次类似的机会，收益率就会很高，一定要抓大机会。</w:t>
      </w:r>
    </w:p>
    <w:p w14:paraId="1B05EB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特斯拉自动驾驶 FSD 目前有一个缺陷： 就是在上下高速时过于保守，不够果断。比如要下某个出口的时候，会因为右边匝道突然挤上来一辆车，反应太慢，下高速的时间窗口转瞬即逝，然后就会活生生的被逼着到下面一个出口再寻找机会出去。 但他有另外一个优点，就是可以整合实时的路况数据，实时计算出耗时最少的路线，实时调整。有好几次自动驾驶显示的路线貌似是弯路，我不信邪，按照老的经验走，就会遇上各种意外的堵车，非常难受，所以慢慢倾向于尊重自动驾驶实时选择的路线，尤其是到稍微远的地方。 这隐藏着一个生活的隐喻： 就是在局部行事果断利落的人，往往因为精力和思维的限制，缺乏也不重视对于长远大局的信息收集和感知力，短期看似乎很机智，但迟早会遇到长期的重大瓶颈，让他的机灵果断丧失意义。 反过来，过度关注长远的人，因为注意力的限制，短期内表现有时会显得笨拙迟缓，但并不影响其最终长期发展的步伐。 能不能长期和短期两全？ 只能不断接近，但仍然必须先保证正确的长期方向，再在资源允许的情况下适度优化短期的表现。但完美是不太可能的，也不一定有必要。喜欢和习惯做各种套利交易的人，一般都会完美错过一些长期的，史诗级的机会。注意力的尺度被固化了，因此对更大尺度上的机会，要么视而不见，要么有心无力，总之是完美错过。</w:t>
      </w:r>
    </w:p>
    <w:p w14:paraId="2F065E8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FTX 的教训是，所有的交易所都有侵吞客户资金的嫌疑，和倒闭的风险。交易所高管如果高调炫富，嫌疑和风险更大。 有监管的交易所风险小一些。有监管的，公开上市的交易所，风险又更小一些。侵吞客户资金往往是个渐进的过程。管理层甚至一开始主观上并没有这种想法，但是在交易所运营过程当中，因为各种原因资金出现小的缺口，而暂时侵吞客户资金填补窟窿，就成为阻力最小的选择。但除非交易所运营出现奇迹，这个窟窿默认会越来越大，后来交易所高管发现，这是唯一迅速致富的有效手段，也不再有负罪感，胆子也越来越大，为了吸引新的客户资金也会做出更多没有底线的事情。最后的倒闭，往往是来自某个突发的市场事件，流动性突然消失，部分客户撤资，市场突然意识到交易所资不抵债，然后就发生交易所突然死亡的事件。</w:t>
      </w:r>
    </w:p>
    <w:p w14:paraId="58799D3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Ftx 出事本质是因为十一月一号，其资本负债表的信息被公开披露；这些信息之所以被披露，本质是因为它在九月底寻求一轮新的融资。而它之所以需要融资，本质还是因为钱不够了。</w:t>
      </w:r>
    </w:p>
    <w:p w14:paraId="21C9964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因为 ftx 导致的恐慌，市场上的有些 fud 开始变得越来越离谱，和违背基本常识。反转的一个典型迹象是，虽然新闻头条的坏消息不断接踵而来，但连续几个月市场价格却越来越高。牛市是在绝望和做空者的咒骂中悄悄涌现的。时机无法提前预测，但过度情绪化的一边倒，无法在资本市场长久生存。</w:t>
      </w:r>
    </w:p>
    <w:p w14:paraId="4DC4C71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虽说傻逼的共识也是共识，但这是暂时的，不可持续的；其中隐含的假设，是没有外界更强的共识去对傻逼的局部共识釜底抽薪。 要把资源始终配置在全世界最强的共识上，才能避免成为泡沫的牺牲品。</w:t>
      </w:r>
    </w:p>
    <w:p w14:paraId="42BDB6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施瓦辛格的新书， 有个感悟很有道理： 靠彩票或者遗产致富的人，得抑郁，自杀或者滥用毒品的比例超过中产。靠自己的奋斗一步步获得财富，其心理的满足感是继承遗产者无法享受的。前者好比自己徒步登上珠峰，后者好比乘坐直升机直接空投到珠峰顶点。前者可以持续自发成长，后者则容易丧失前进的自我驱动力。 不必羡慕施瓦辛格的事业成功，他迄今为止做了至少三次心脏手术，其中的风险和痛苦普通人无法领会。</w:t>
      </w:r>
    </w:p>
    <w:p w14:paraId="7B293B8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这个世界上有很多很低调但是很富有的人，也有很多看起来很有钱但是生活在破产边缘的人。 真正富有的人是花自己已经有的钱，而不是去花还不属于自己的钱，富有的前提是克制。 财富不是我们看到外在的部分，经常看到有人贷款买一辆豪车，贷款买一座豪宅，实际上他们生活在破产的边缘。</w:t>
      </w:r>
    </w:p>
    <w:p w14:paraId="33459CF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勇气应该是不确定能不能成的时候依然选择做？类似信仰。积累知识获得的应该是信心？信心和信仰的区别大概是知识抽象层级的区别。比如各种勤杂工的杂活做多了，对装修工作就有信心，但对别的领域仍然两眼一抹黑。但如果涉猎多个领域，经历了多次从新手到老手的过程，能够提炼出很多不同领域事物的底层共性，就拥有了信仰，也就拥有探索全新领域的勇气。</w:t>
      </w:r>
    </w:p>
    <w:p w14:paraId="7B9E9A6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按照比特币的设计思想来规划自己的行为准则：第一： proof of work。 和外界贸易交换的时候只能真金白银一手交钱一手交货，不赊账，不相信别人讲的故事。只看真正做了多少功。（每个区块） 谁做的功 （能量） 最大，就用谁。不相信眼泪，煽情，名气，和其它虚幻或者可能造假的东西。 第二，加密算法的不对称性。加密算法中私钥解密的成本大到不可能完成，因此物理世界的弱者也可以轻松保护自己的权益不被强者侵犯。映射到现实中就是始终把自己置于一个易守难攻的位置上。 第三，去中心化的清算。可以有多条路径和外界进行贸易交换。保证自己任何时候，都不被任何单一的瓶颈卡住。 第四，流动性最大的网络。要在流动性最大，最开放的网络上寻找机会。这样长期看成本最低，收益最高。 第五，稀缺性。时间，精力和资源有限，只能用在最重要的人和事上面。而且这种对于重要性的过滤标准要不断定期提高。（类似于比特币每四年的减半） 第六，公开性，和不可篡改性。不可篡改的公开记录是完全真实，无法造假的。可以从里面学到很多有价值的东西，也可以依托这些真实的记录去客观的规划未来。大部分人实际上常被一些无法验证的虚假故事误导了大半生，脑子里装着错误的叙事，错误的逻辑，每天 24小时忙忙碌碌进行着错误的折腾。</w:t>
      </w:r>
    </w:p>
    <w:p w14:paraId="4346AD9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Cz 的这种经历实际上非常普遍。所以不要让未经筛选的陌生人随意接近你的世界。否则这些陌生人在背后对你的评论，传到你的耳朵里，会让你有种啼笑皆非，恶心和吃了只苍蝇的感觉。因为他们的评论，往往是其小人之心度君子之腹的可笑世界观的折射。底层的思维模式不同，对相同的信息自然有不同的处理和应对的模式，最终导致完全不同的结果。和思维模式差异很大的人接触的风险是特别巨大的，他们轻者让你不快，重则可能带来伤害，最恶劣的甚至会危及你的生命和财产安全。远离那些三观不同的人，cz可能太长时间没有接触到这种人了，所以还特地发个帖子。</w:t>
      </w:r>
    </w:p>
    <w:p w14:paraId="43137FC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宏观经济很难准确预测。每个人都在准备应对上一次经济危机。即使正确预测新的危机，很难预测美联储和财政部的反制措施。美联储和财政部的反制措施，本身也会不断根据形势变化而改进。宏观经济的过度研究是浪费时间，一个原因是，宏观经济的各种发展，必定会遇到美联储的相应的政策反制而最终抵消。这样即使正确预测了短期发展方向，也对长期投资获利用处不大。</w:t>
      </w:r>
    </w:p>
    <w:p w14:paraId="77FDD0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YouTube 上的 westudybillionaires 的频道很有价值，最近几个和 Chris Mayer 的访谈信息量比较大，极力推荐。昨天看了@Svwang1推荐的Chris Mayer视频，非常棒，几点Take aways：投资股票收益核心3要素：return on equity，company growth rate，purchase price。Sosnoff 法则：买的股票的表现和你研究它的文件夹厚度成反比；文件夹越厚，对应所买的股票表现经常越差；而越薄，股票表现倒越好；这只是第一步的筛选标准，还有更多细节。而且每个标准都可能找到少数反例和特例。比如亚马逊整体的 ROE 并不高，大概 5%，但并不妨碍他有很好的市值。还有某些金融股 ROE 不错，但是负债很高，资产流动性不好，有发生被挤兑而随时破产的风险。初筛后要花大量精力读财报了解商业模式+企业文化，使公司持续积累；Chris也特别强调要落到具体公司，细致调研筛出的企业。反对由统计数字或宏观叙事推出的简单抽象。访谈里他有句话非常经典：If you keep in mind the abstractions， most of the serious business of the world seems portentous。他这套方法论对普通人而言很难实践：第一是短期内 （两到三年，甚至更长） 看不到明显效果； 第二是遇到宏观经济变坏时，也必然会受到负面影响；但长期看，大概率会以一种事前意想不到的方式给你带来惊喜和高回报 （比如你按照这个体系建立的投资组合中 20%的股票给你带来极高的回报，而剩下 80% 则相对平庸）。而言之，普通人跌入的投资大坑是：第一，追逐短期表面的热点而不理解资本市场的反身性。第二，试图预测宏观经济，而不理解美联储的货币政策，政府的财政政策，和宏观经济数字的复杂互动关系。第三，一厢情愿的规划投资的回报率，不理解高净资产收益率 （ROE），高增长的底层动力从何而来。</w:t>
      </w:r>
    </w:p>
    <w:p w14:paraId="1EB2A5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对于资产的垄断性的感想： 如果不知道是否垄断，那就不垄断。要从买家的角度，深刻理解具体为什垄断。可以不断涨价是识别垄断的一个简单角度。 垄断背后的推动力和源泉，比垄断本身还重要。不断自我强化的垄断，远胜于静态的垄断。多个点的全面垄断，远胜于单点的垄断。垄断并且还在增长，远胜于垄断但没有增长。对没有垄断性或垄断潜质的资产，定量分析大概率是白忙一场。mark一下，垄断的推动力和源泉这个感觉有点像垄断动力学，搞清楚这个可以帮助想清楚从不垄断到垄断的路径，从而在更早期就能识别出来垄断。识别的越早， 就可以参与的越早，回报就更丰厚。 从数学上来讲，垄断是个低概率事件。 从不垄断到垄断是个用一系列的正反馈来对抗市场竞争、组织墒增等一系列负反馈的过程。垄断的推动力就是很多小地方有着微小的结构性优势，然后越滚越大，过了临界点后就形成碾压性的优势。对自己知识诚实，是识别垄断，走向垄断的第一步。垄断背后的推动力和源泉，比垄断本身还重要这点是《从0到1》的核心思想。 专利也是一种垄断保护，这是推动创新力的极好机制。</w:t>
      </w:r>
    </w:p>
    <w:p w14:paraId="0C03E20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对所有人一视同仁地温和，无异于对所有人不加区分的冷漠。 一个人珍视之深浅，不仅仅要看其所接近的，还要看其所远离的。 但人们自以为的敢爱敢恨，往往只是自我为中心的双标罢了。 要像康德提倡的那样，你对待他人的标准，也应该是希望他人对待你的标准。 我并不总是温和而宽容地对待他人，我希望你也对我这样。人一定要亲疏有别，否则必然被潜在充满敌意的环境所反噬。核心和外围的区别。 就像公司的资金来源，有股东和债权人的区别。 不同的层次，整合力度和交易模式是不一样的。股东是荣辱与共，债权人是锦上添花。 kk也说过100万粉丝不如12个爱你的人。 很多人的错误是轻易用核心资源交换外围资源，而且交易的汇率极度失衡。最后一句话是关键，小白们被道德和情怀的说辞所忽悠或绑架，拿自己的核心资源 （要么是父母的血汗钱所以不在乎，要么是自己的血汗和青春以为可以取之不尽） 以极便宜的汇率置换外围的资源，很久之后意识到上了大当，已经太晚了。</w:t>
      </w:r>
    </w:p>
    <w:p w14:paraId="631DD7E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际交往的三大黄金定律：永远不要让身边的任何人知道你在靠啥赚钱，做什么赚钱了，不要想着去带带身边的亲戚、朋友和同学；说实话是要人命的，不要亮底牌，人家知道你手里没有米的时候，连鸡都不会来；人生最大的荒唐，就是在烂人、烂事上纠缠，它能耗光你所有正能量。遇到烂人，只有及时抽身。</w:t>
      </w:r>
    </w:p>
    <w:p w14:paraId="1070130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扎克伯格训练 mma 把膝盖的前交叉韧带给扭伤了，看样子伤势还不轻。运动受伤好比投资遇到了 Margin call， 严重的要好几年才能恢复元气，甚至伤痛要伴随一生。防止运动受伤是个重大课题：接触性的运动受伤概率最大，运动时间过长，过量，强行拼成绩都会受伤。为什么人们说，slow is smooth， smooth is fast。因为慢的时候，随时可以控制动作，发现危险马上可以撤回来，就不容易受伤。各种运动整体看，还是游泳，太极拳，走路，受伤的概率最小。但为了保持身体素质的全面均衡，其它运动如跑步，举重，瑜伽等，仍然要在避免受伤的前提下坚持锻炼。我认识几个原来热爱运动并且保持很好身体状态的人，都是运动受伤之后整个人的状态就急转直下，给我的感觉就好像衰老效应一直被压抑，然后等到你犯错误之后倾泻而下。所有运动爱好者都应当对潜在受伤的风险充满敬畏，否则后悔药的价格将高到无法承受。</w:t>
      </w:r>
    </w:p>
    <w:p w14:paraId="5DA11D7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三箭资本犯了两个经典的错误：加杠杆套利交易。（gbtc premium vs nav） 套利交易亏钱后不收手，饮鸩止渴去加杠杆做另外一个更危险的套利交易。（TerraUSD） 资本市场没有新鲜事，以后还会有很多赌徒继续重复这些经典错误， 因为刚开始的时候账面上的利润很诱人，但最终无法摆脱爆仓归零的命运。</w:t>
      </w:r>
    </w:p>
    <w:p w14:paraId="435BB82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只有在出现重大违约事件后，人们才会追捧没有交易对手风险 （counter party risk） 的资产。 与其相信人，不如相信系统和数学。 王直相信了胡宗宪的承诺，即使和对方交换了人质，仍然无法避免被砍头的下场。 平时要经常思考一下，谁是你的交易对手，你是否低估了他违约的风险？</w:t>
      </w:r>
    </w:p>
    <w:p w14:paraId="0D4ED88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一个应当视为基本常识的第一性原理是： 多胜少，平台和系统轻松碾压个体或小团体。 任何广泛传播的以少胜多的故事，要么是瞎吹牛想要忽悠你去做无谓的消耗，要么就是在局部仍然是以多胜少。 深刻理解这个第一性原理后，一方面要始终最大程度借助各种平台和系统的力量，一方面要不断去创新和构建自己特有的系统，这样在各种对外博弈中掌握不公平的优势，每一次博弈胜出后的积累又可以进一步巩固自己的优势。 而在没有局部优势的时候，尽量脱离接触，尽量拒绝硬碰硬，尽量减少可能的损失，直到环境的变化和你的站位让你重新获得局部优势。普通人失败的根本原因是： 没有看明白强弱关系的时候就去硬拼，不把自己资源消耗光，绝不会思考和研究； 决定强弱和成败的关键因素，要么在自己视线之外，要么被对手刻意隐藏，要么在不同阶段会有各种矛盾的表现形式。而挖掘理解关键底层要素耗时耗力，自然会被各种表面的一步登天的神话所诱惑。</w:t>
      </w:r>
    </w:p>
    <w:p w14:paraId="2A685D6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在市场上，你百分百会亏钱的原因之一是，股票大部分时间的走势跟基本面没有关系。一只股票的走势，1/3归因于基本面，1/3归因于它所处的行业，1/3归因于整体市场环境。 你选择的股票基本面都很好，但是碰到不可预测的黑天鹅事件时，也会遭遇重大波动，会流血，比如2019年新冠疫情爆发时，S&amp;P 500指数下跌34%，uber下跌45%，Expedia下跌58%，微软股价下跌26%，Akamai股价下跌16%。</w:t>
      </w:r>
    </w:p>
    <w:p w14:paraId="7FBF051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低毛利的公司不是一个好的公司，一个公司在市场上建立了垄断地位，就能维持一个比较高的毛利率，比如google， 微软，英伟达。 如果一个公司毛利率比较低，要么是公司没有建立起垄断优势，要么就是处在一个比较卷的行业。</w:t>
      </w:r>
    </w:p>
    <w:p w14:paraId="69068D6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rPr>
          <w:rFonts w:ascii="Times New Roman" w:hAnsi="Times New Roman" w:eastAsia="宋体"/>
          <w:sz w:val="24"/>
        </w:rPr>
      </w:pPr>
      <w:r>
        <w:rPr>
          <w:rFonts w:ascii="Times New Roman" w:hAnsi="Times New Roman" w:eastAsia="宋体"/>
          <w:sz w:val="24"/>
        </w:rPr>
        <w:t>性格一根筋的人容易被别人利用此性格，忽悠鼓励去当炮灰。而且即使你当面提前指出他处于炮灰的生态位的时候，他不仅不感激，还会恼羞成怒，一是因为沉没成本太大；二是因为他只能感受到现实的短期利益，无法理解后面才会浮现的巨大风险。</w:t>
      </w:r>
    </w:p>
    <w:p w14:paraId="5EDE12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rPr>
          <w:rFonts w:ascii="Times New Roman" w:hAnsi="Times New Roman" w:eastAsia="宋体"/>
          <w:sz w:val="24"/>
        </w:rPr>
      </w:pPr>
      <w:r>
        <w:rPr>
          <w:rFonts w:ascii="Times New Roman" w:hAnsi="Times New Roman" w:eastAsia="宋体"/>
          <w:sz w:val="24"/>
        </w:rPr>
        <w:t>2023 年最具讽刺意义，也是最意想不到的一个事情，是因为硅谷银行要倒闭， usdc 面对兑付的危机，一度有几个小时价格 &lt;0.9 usdt。 这种剧本，再有想象力的编剧年初的时候也写不出来。保持谦卑和冗余，为各种奇怪的市场现象做准备，总是没错的。</w:t>
      </w:r>
    </w:p>
    <w:p w14:paraId="13260CD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基因力量很强大，但是基因的力量不容易被改变，有利的环境中特别有利，不利的环境中就非常不利，所以需要把注意力集中到能发挥自己专长的领域。 想找到自己专长的领域，就要采用试错法，花80%时间在当前已经有成果的领域继续精进，花20%时间继续探索可能的领域。 在精进过程选择难度适中的项目，大难或太简单都不利用自己的坚持，太简单会感觉到无聊，太难的话，我们会有失败感，所以要选择在拉伸区最合适。</w:t>
      </w:r>
    </w:p>
    <w:p w14:paraId="5E99910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老人言：第一句话，成年人最幼稚的行为就是交心；第二句话，你说出多少秘密，就有多少危险在等着你；第三句话，不要和任何人走的太近，因为你根本就不知道什么时候会反目成仇；第四句话，能置于你死地的都是最了解你的人。</w:t>
      </w:r>
    </w:p>
    <w:p w14:paraId="07D9982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AI 的世界末日论者，和量子计算要摧毁加密货币论者，有几个类似的特点： 第一，他们喜欢用一种非常模糊的，还有很多年才有可能实现的工程技术能力，来支持其确信的，马上就要发生的世界末日要到来的观点。 第二，他们假设其想象中的的工程能力，被攻击一方完全呆若木鸡，只能被动挨打，无法有效变通和抵御攻击。在其立论框架中，自己的遥远的模糊的工程能力，始终是确定的； 而对手完全僵化和无力还击，也是确定的。这样在任何辩论中，他始终假定自己很强大，假定对手是 sb，所以总是能赢。 第三，一旦他有预设立场，他不看好的事物，在发展试错过程中出现任何挫折，马上会被其作为证据，支持其观点。如果风波过去，挫折被克服，他就会继续挑下一个毛病，等待别人下一次试错中出现新的挫折，再跳出来继续宣传其末日论。鼓吹这些话的人大多是生意和话术，他们自己心里明白得很，也很知道如何让韭菜们相信。可悲的是是懂非懂被他们忽悠的人，被卖了还帮着数钱。 上一个成功的类似的营销话术是 2000年问题/千年虫。</w:t>
      </w:r>
    </w:p>
    <w:p w14:paraId="184368F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斯坦福大学校长 Marc Tessier-Lavigne 因为涉嫌伪造论文数据今年被迫辞职。哈佛大学校长 Claudine Gay 被指控多处论文涉嫌抄袭，也面临辞职的巨大压力。 不要太把这些名校校长当回事，炫目光环之下，可以挑的毛病太多了。 从另一个角度看，如果这两位全部的问题仅仅是抄袭和造假，那可能还不算太糟。还有很多身居高位，问题更大的人，只是背后的丑闻永远没有被揭穿而已。哈佛大学和很多其它有名的官僚机构一样，就是一个亮闪闪的牌子，后面有着无数官僚和南郭先生期望靠着这块牌子混饭吃。而且牌子后面的人员流动频繁，当机构需要有人挺身而出为一个错误决策承担责任时，很少有人愿意这样做，基本都是口惠而实不至。 与其给学校或其它机构 （本质是一些你不认识以后也很难有交集的陌生人） 捐款，不如对你身边给你各种服务的人慷慨一些。做诚实的商业，如果你赚的越多，就意味着你对社会的贡献越大。对于看到的任何人，最理性的心态是质疑、观察、调查和验证，尤其是那些有光环的，靠立IP吃流量饭的人。这种人拥有最强烈的道貌岸然的虚伪造假动机。政客普遍如此，各种所谓老师普遍如此，宗教大师国学武术禅宗师普遍如此。 这就是英美文化里反复强调的Critical Thinking。中国人普遍欠缺这一点，两脚羊是绝大多数的绝大多数。缺乏这种思维，就容易被骗子的镰刀无情反复收割。 世界的真相是草台班子，你能看到的在很多时候是那些在这个位子上的人希望你看到的。 很多能看到，摸得到的东西，其实是幻觉，是人家刻意营造和包装的。小到各种讲课老师，教授等网红知识分子的人设，大到信用货币制度、产业政策，幻觉充斥着这个世界。 追求真理的人永远是极度稀少的，大道从来不会拥挤。因为人性的黑暗是本能，要抵抗这种黑暗需要极度的自律，这很难。人性经不起考验，只有成本能够约束行为。 要想让自己处于低风险安全的处境下，最好的方法就是识别和避开那些有强烈诈骗违约动机收割巨大利益的人。前者之所以会有强烈违约诈骗动机，是因为违约诈骗的成本很小，但收益却巨大。给学校或其它机构捐款的人，其内心深处还是希望未来能够从此机构的网络中获得某种潜在回报，扩大自己的影响力。但实践上有操作瓶颈，而且你在别人建立的网络中，可以制定规则和挑选的余地并不大。 社交媒体和主权个人时代，意味着你可能绕过这些传统网络，自信的建立自己的新网络，并且精准高效的把你的慷慨送给开放世界里那些配得上的人。</w:t>
      </w:r>
    </w:p>
    <w:p w14:paraId="17214B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部分信托产品，本质就是一坨狗屎，外面裹了一层薄薄的包装纸，让你闻不到里面的臭味，看不到里面的糜烂，但外观给你足够的安全感，让你相信它可以支付许诺的利息，直到它违约的那一天。人们以为自己在投资，他们其实在消费叫做安全感的商品。不理性的人会把大部分积蓄消费在安全感上。</w:t>
      </w:r>
    </w:p>
    <w:p w14:paraId="506353B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只是为了最终赚钱而不享受过程的话，很多人面对各种意想不到的挫折，根本无法坚持下去。能够坚持下去的东西，本质都是过程当中有些难以描绘的细节，让你感到鼓舞，让你获得乐趣，而恰恰就是这些细节让你能够有远超常人的长时间坚持，最终在意想不到的地方获得突破，赚大钱只是一个附带的自然的产物。每个人的知识结构和兴趣都不一样，因此能够推动他们持续向前走的路径都不一样。相信自己的好奇心引导的路径，不要盲目模仿 （很可能被媒体严重扭曲和夸大的） 他人的路径。</w:t>
      </w:r>
    </w:p>
    <w:p w14:paraId="5A9935A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公司的股价长期看是跟公司价值是一致的，跟公司的盈利率是一致的，短期来看会有错配。 一个公司最大的风险不是股价的波动，而是将来的增长和利润率不及预期，这才是真正的投资风险，而不是短期股价波动。 投资最重要的一点是要关注这个企业的真实价值，以及未来可能的利润率和成长性，股价的短期波动反而不值得关注，短期的价格波动只是用于入场的一些好的时机选择。</w:t>
      </w:r>
    </w:p>
    <w:p w14:paraId="784C864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一家优秀的企业应该在没有负债的情况下，也能创造良好的回报，那些依靠高杠杆负债而产生回报的企业令人担心。 有些公司看着净资产收益率很高，可能是靠高杠杆负债获得的，这种企业一定要警惕，在市场环境不好的情况会变得很脆弱。 关注那些负债率很低，但是净资产回报率也很高的企业，这类企业往往有比较高的毛利率。 提前准备好现金射中罕见的快速移动的大象，你必须时刻带着猎枪。</w:t>
      </w:r>
    </w:p>
    <w:p w14:paraId="3B6DC3B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普通人避免旁氏骗局的方法：任何承诺固定收益大于5%保本产品都不要碰： 比如恒大财富，各种银行理财，前几年各种P2P，各种基金。任何拉着政治人物站台，拼命靠近政治宣传的产品不要碰： 比如恒大大肆宣扬登上天安门城楼来掩盖高负债的困境。任何产品爱国的旗号发行的产品不要碰： 比如某家的手机，以爱国的名义割韭菜。任何拉人头传销的发行的产品不要碰： 比如天狮，权健等。发行的基金是低流动性平台的产品不能碰：比如国内的北交所产品，新三板产品。凡是和传统文化出家修行有关的产品不要碰：比如深圳鼎益丰。 旁氏骗局是通过金字塔式扩张，不断地吸收后来者本金，伪装成先入者的收益，不断滚雪球，俗称拆东墙，补西墙，直到整个系统崩溃。 经济上的常见的旁氏骗局：P2P，银行各种高息理财，集资入股，各种花样，你想要的别人的利息，别人想要你的本金。 政治上常见的旁氏骗局：各种暗示宣传跟某人物有关系，暗示有政治特权和身份，挂羊头卖狗肉，为自己经济上的骗局做掩护。</w:t>
      </w:r>
    </w:p>
    <w:p w14:paraId="3FAEEE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只有搞钱才能让一个人通透，才会对这个世界的认知更加深刻，才会真的了解这个社会的运转机制。 爱不需要钱，但证明爱需要钱。财富不仅是生活的工具，更是深入理解世界的一把钥匙。通过它，我们能更全面地体验和认识生活的各个层面。</w:t>
      </w:r>
    </w:p>
    <w:p w14:paraId="30D356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商界有一种很荒谬也很普遍的现象： 每个人都只愿意把自己最光鲜的表象，夸大无数倍展示与人，到处宣传，把风险和家丑深藏起来； 这些人的朋友和合作伙伴，因为现实利益和自抬身价的需要，也乐于参与这些公开吹捧，再加一把火； 这导致所有人都产生一种强烈的幻觉，就是其他人比自己成功很多，感觉自己一定是某些地方做错了，或者做得不够，强大的 fomo 情绪，容易把这些人推向狂热的投机和冒险。 这些投机和冒险者真正入局后，慢慢发现事情不是像外面宣传的那样，慢慢发现里面巨大的风险，发现偷鸡不成还蚀把米，但自己已经投入太多，身不由己了，含着泪也要继续对外装逼，保持一个成功的形象，这样继续误导外界更多不明就里的投机者往坑里跳。 最后的坍塌往往是极为突然，和猛烈的。但投机者的遮羞布是，因为有很多人陪着他一块跳进了这个大坑，所以他可以解释说这个悲惨的结局不是自己的愚蠢，而是大的环境不好，等等。 但他和周围的人实际上根本没有，也不愿吸取教训，他们犯的愚蠢可耻的错误很快被掩盖和忘却。如果给他新的机会，他照样会原封不动的把这些荒谬重复一遍。</w:t>
      </w:r>
    </w:p>
    <w:p w14:paraId="17E696D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不管做什么事，一开始用力过猛的人，注定会走不太远。 极强的责任心和控制欲，会让人过度专注于结果，每个细微的障碍会极大影响心境，从而产生内耗！ 慢慢来，懒懒散散地干，反而容易坚持下去， 战术上要身入其中，战略上要置身事外；方法上要身入其中，心境上要置身事外。 慢慢来，比较快。事事从容，步步从心。在冷静中筑就坚实，慢慢来，方能更快到达。</w:t>
      </w:r>
    </w:p>
    <w:p w14:paraId="4F81152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投资是不确定性的游戏，任何时候，玩家都不可能有100%的把握确定投入自己的的全部筹码能获胜。承认投资的不确定性，随机性就要为错误留有余地，冗余是保证安全的唯一办法。 为什么我们不愿意有冗余？从人的本性来看，承认未来的不可预知会让我们觉得不舒服，我们都认为自己可以预测未来，可以掌握未来。 任何会让你倾家荡产的风险都不值得去冒险，比如玩俄罗斯轮盘赌，借钱做高风险投资，加杆杠玩合约。 采用杠铃策略配置资产，一端极端低风险的现金（美债等），一端是高风险的股票或者BTC ETH。 容错空间，一方面可以帮助你达到预想目标可能性，另一方面可以预防未知的风险带来的伤害。巨额收益发生的概率极低，一是因为不经常发生，二是需要时间积累产生复利，有了容错空间，你就可以花足够长时间等待低概率事情发生在你身上的概率。 任何事物都有发生问题的那一天，我们要避免单点故障。普通人的单点故障是开支完全依赖工资收入，没有储蓄。一旦出现意外（失业，生病等），就会让自己处于破产的边缘。一边需要增加现金储蓄，可以预防意外。一边需要增加自己的可选择性，构建多元化的收入来源。</w:t>
      </w:r>
    </w:p>
    <w:p w14:paraId="047E40B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就如芒格所说：如果我知道我会死在那里，我永远也不会去那里。 投资的第一步是需要思考那些事情不能做，制定一个说不的清单： 借钱投资不能做。 高杠杆炒合约不能做。短线炒作股票，炒作小币不能做。 只做确定性最高的投资，打造稳赢慢富的人生。</w:t>
      </w:r>
    </w:p>
    <w:p w14:paraId="7FCB0DF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即使我们选到了好股票，比如选到了google，Facebook和网飞，任然会遭到市场的大幅波动，有时候甚至下跌40%或者更多，极端情况会出现在一年内大幅下跌两次。即使是同类中最好的股票，也会遭遇到市场的大范围抛售。 亚马逊，Google，Facebook和网飞过去三年，五年，十年，十五年，是表现最出色的股票，耐心持有的投资者获得了丰富的回报，但是在持有的过程中，他们也要经受短时间的大幅度回调，耐心和信心会受到很大的考验。</w:t>
      </w:r>
    </w:p>
    <w:p w14:paraId="6564A11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看到陈菜根同学的朋友圈： 投资太反人性了，买好的，过滤掉99%的人，买的便宜，再过滤掉99%，拿得住，再过滤掉99%，真是百万里挑一。 可以再加一句： 重仓，再过滤掉 90%的人。所以就是千万里挑一。 全世界八十亿人，也可以挑出八百位这样的成功者。 这个东西虽然反人性，但有一个重大好处： 可以绝大部分时间躺平，读书，锻炼身体，非常养生。 这样一方面至少给自己六七十年的时间复合增长，一方面在这六七十年内可以从容不迫的发掘很多高质量机会，重复上述操作。</w:t>
      </w:r>
    </w:p>
    <w:p w14:paraId="1936592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真理是个理想假设，更多是不同视角，其次是立场，然后情绪贯穿全过程。偏见是对上述要点的熵增。所谓叙事，就是把不同时间段的某个视角剪裁挑选出来，再组合一下，编出一个自洽的故事，让很多人相信并投入。加入的人越多，叙事就越强大。多种叙事可以长期并存，井水不犯河水。有些叙事也会随着时间流逝，信众的数目萎缩到最后被彻底遗忘。 在同一个叙事框架里带着情绪争对错，还属于比较低层次的斗争。能够在新的视角涌现后，提前看到新的叙事，并提前布局和控制新叙事中的稀缺资源，是一种真正有价值，而且可能杠杆率极大的能力。</w:t>
      </w:r>
    </w:p>
    <w:p w14:paraId="4E7FBF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世界上很多广为流传的叙事本质就是所谓的 （给点钱就争先恐后的） 急切的文人，在从未发生的事件上构建出的情感的超级结构。George Orwell 1936年被苏联人的宣传忽悠到马德里前线当炮灰，被残酷的现实教育后才慢慢醒悟。虚假宣传的成本无法就是一些纸张和印刷机，但帮助斯大林用一些二手劣质武器换来西班牙第二共和国的五百一十吨黄金，成为西班牙内战的最大赢家。</w:t>
      </w:r>
    </w:p>
    <w:p w14:paraId="7836EAD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下跌趋势，15%首付买房子什么概念？意味着你需要本金开6.6倍杠杆去买房子。房价下跌超过15%你就穿仓了，穿仓大概率还不能平价止损，不一定有对手盘流动性给你平仓。后续亏损状态你需要一直付融资利息，一直付到你付不起以后强制破产，穿仓部分变成固定债务。然而这些从一开始用买房会产生的一小部分融资利息，就可以解决租房问题了。毕竟生老病死、人什么也带不走的，而且还是70年产权。顺其自然，有钱买着玩就买，过于艰难就不要碰了。有类似感受：懂crypto市场的血淋淋赤裸裸的真相，会让人更快看穿传统金融的各种精致伪装陷阱。</w:t>
      </w:r>
    </w:p>
    <w:p w14:paraId="1EB5212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道理听了没用，自己经历才懂。 都知道币圈极端行情频发，黑天鹅是常事。 21年519，我没法从币安提u到链上，面临大量eth可能被清算，当时整个人都麻木了，甚至连慌乱都感觉不到。 幸亏孙哥当时把liquity质押的eth补了u，没把他清算。否则就跟孙哥一起阵亡了。 切身感受，才懂什么叫极端行情。这种事情，我当初也经历过，不过不是519，而是更早时期。 当初还是EOS时期，bitfinex交易所里面，一个大佬上亿美金级别的仓位被爆了，然后发生了连环爆仓。 连累了一大批人，集体爆仓，然后还有钱的人，立马补仓。 没钱的人，就直接归零了。 我是看客，补仓的、归零的都是身边的人。</w:t>
      </w:r>
    </w:p>
    <w:p w14:paraId="3F7531D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技术进步如此之快，以至于现在最佳的策略，恐怕默认是以躺平，养好身体，等待为主。否则你拼死拼活积攒的那点资源，很可能过几年， 就因为技术因素而一钱不值，但你的健康则是切切实实损失掉了。这个 Wait equation 相关的概念，值得好好研究。</w:t>
      </w:r>
    </w:p>
    <w:p w14:paraId="769480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新技术进步不用每天追，每个月看一下整体进展就好了。技术进步每天都发生，某个行业最多只需关注头部百分之一的公司。而即使是那头部百分之一的公司，也只需要关注它的最重要的一两个产品就好了。 如果相关信息，不能马上为自己所用，提高日常的效率，或者对自己躺平发财看不出什么价值，默认应当先放一放，再等一等。真正的好东西，晚几个月，晚几年上车也没事的。巴菲特在乔布斯死了五年之后，2016年才上了苹果的车，照样赚了一千多亿美元。 过度追各种高新科技的各种细节，就意味着浪费大量时间关注那 99％的非头部公司，关注大部分无关紧要的产品功能，不仅没有效益，而且把自己搞得像个日内交易者一样焦虑。焦虑一圈下来后更加心穷，时间穷，腰包穷。</w:t>
      </w:r>
    </w:p>
    <w:p w14:paraId="57B82C4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段永平也提到，巴菲特和芒格做决策也是很慢的，一家公司/一个行业，他们要看很久，要想很久，等真正想明白、看懂了，才下手。行业的增长机会是几十年期的，更别说是新兴科技行业，完全看懂后再上车，依然会有10倍20倍的增长。回头看苹果、亚马逊、微软、谷歌这些公司，都是例证。 但很多人往往是火急火燎，怕错过，急着决策，导致在没看懂的情况下持仓和重仓，于是注定拿不住，沦为短期交易，在波动中，往往以亏钱或小赚短暂出局。不仅没占到早期优势，连中后期的稳定增长也错过。很多人的BTC故事即如此。</w:t>
      </w:r>
    </w:p>
    <w:p w14:paraId="20BB8CF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GPU 提供的应用服务价值长期看，远大于 GPU 市场本身；这正如军火商直接入股军阀，获取的利益远大于只做军火商。GPU的价值，在应用层得到几何倍数放大，前提是需要赌对。这就像台积电和英伟达的区别，台积电只产芯片，而英伟达将芯片组合成了GPU，并规范了应用的护城河CUDA。</w:t>
      </w:r>
    </w:p>
    <w:p w14:paraId="6E5B0E6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看到 Nvidia 股票大涨后，普通投资者应当避免因为羡慕嫉妒，而去参与自己不熟悉的股票投机。 但这个时候如果投资斯坦福大学为中心周围 30 公里以内的好学区的房产，五年后大概率可以跑赢 Nasdaq 指数。 原因很简单： 第一， 半导体和 AI 领域不管谁赢了，赢家主要都是在硅谷南湾，斯坦福大学周边的公司，发了财的人第一笔大的消费就是买好区的房产。 第二，股票可以不断增发，芯片和软件都会有新的竞争者涌现，但核心区的房产供应，很难增加和替代。</w:t>
      </w:r>
    </w:p>
    <w:p w14:paraId="2B9B3CE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股票投资会强迫你对简单因果关系的推论保持谨慎态度，成为一个认知学的专家 （否则就会亏钱）。 一个例子：即使你在 2006年就知道金价五年后会涨三倍，2006年一月投资世界第二大金矿开采公司 Newmont Mining 的股票，五年后股价反而跌了 5%。（后记，17年后，newmont 股价下跌了 37%，考虑到每年有 4%的 dividend， 实际年化收益大概 1.5%左右。但 2006年金价不到 600美元，现在接近 1900美元）</w:t>
      </w:r>
    </w:p>
    <w:p w14:paraId="00C6343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耐心的最大挑战是来自周边所有人的一致嘲笑，打击和不理解。对嘲笑和打击的免疫力，随着自身实力，经验，知识，信息网络的发展，和一次又一次的最终胜利，而不断增强。从而有底气以更大的耐心，我行我素，平静的等待新的更大的胜利。</w:t>
      </w:r>
    </w:p>
    <w:p w14:paraId="1A1BD91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实际上有时间。比如说，有的事情只能等 20年才能做到，但因为不甘心觉得自己一步可以登天，怕过了这村没有那个店，于是铤而走险，孤注一掷，最终满盘皆输，然后发现 30年也拿不到了。滑稽的是，真正等 20年做到后，发现 20年前十分纠结的目标现在唾手可得，已经完全无感或者不屑了。这就是事物发展的矛盾真相。</w:t>
      </w:r>
    </w:p>
    <w:p w14:paraId="2652E69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通货膨胀可以摧毁黄金和法币，比特币没有通货膨胀，一共2100万枚，1BTC=1BTC，比特币数量是数学上正确的，用比特币的基础协议和工作量证明来保证。难以没收，基于密码学的私钥是人类历史上最强大的产权，你真正拥有的最难被剥夺的财产只有比特币。法币，房产，黄金，土地都有交易对手，容易被没收，房产和土地也容易被征税。股票，债券等证券是法币的衍生品，会受到法币通胀的影响，有交易对手，容易被冻结。从技术上讲，比特币是最难被征税，最难销毁，最难扣押，最难减值的资产。财产权是资产所有者和资产之间的排他性关系，在历史上一直需要政府作为第三方来认证和保护财产权。比特币是可以自我保护的财产权，不需要政府的强制执行，独立于政府。比特币可以改变暴力的经济逻辑，在国家之间发起战争，你可以抢走对方国家的土地，黄金，工厂，但是你很难抢走对方的比特币，这就留给了双方谈判的机会。你可以使用基于比特币多重签名来立遗嘱，资产继承人不敢拿你怎么样。高效的产权认证，如果你购买一个房产或者一块土地，你需要花费一段时间去做产权认证，确认产权转移到你名下的合法性。但是比特币采用加密技术来解决认证的问题，持有私钥的人就是比特币的持有人，认证速度非常快。跨越政治管辖区的快速移动能力，你可以把价值100万美元的BTC在全球任意有网络接入的地方转移到另外一个地址上，不受政治管辖区的限制。如果你想把100万美元的法币转移到某些政治管辖区是非常困难的，需要用银行作为交易对手。如果你想转移价值100万美元的黄金会更难，在很多政治管辖区几乎不可行。 比特币几乎可以无限细分，但是想分割黄金是很难的，法币是可以分割的，但是也有最小单位的。在互联网上有大量的邮件或者垃圾信息的欺诈，可以使用经济证明的手段，每发一封邮件或者DM消息，收取几美分，可以减少大量的网络垃圾信息，把比特币融入到每一笔网络交易中，不需要通过银行或者信用卡公司，可以净化网络空间。</w:t>
      </w:r>
    </w:p>
    <w:p w14:paraId="54F8B14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比特币网络的价值取决于下面四个方面：BTC 的价格 = f（采用率上升）x f（可用性）x f（通货膨胀）x f（生产力提升）。 采用比特币作为资产储备的个人和实体资产有多大，比特币的网络价值的规模就有多大。这个网络最终的价值有多高，取决于有多少资产储备到比特币网络中。如果30万亿美元的资产储备到比特币网络中，它的价值就是30万亿美元。采用比特币作为自己的资产储备的HODLers们，就是比特币的公民。你把你多余的资产储备到比特币中，就是对未来不确定性的一种保险，这种保险是没有交易对手风险的。如果你在保险公司买一份保险，可能由于各种原因没法得到赔付。 稀缺性赋予事物市场价值。稀缺性是市场价值的驱动力，难以获得且具有实用性的东西才具有市场价值。比特币只有2100万枚，这是数学上的不可改变，具有稀缺性。 反脆弱性：比特币可以从市场中吸收竞争对手的特性。比特币可以自我修复或改进，使其比原来的形式更加强大。 不可改变性：卡尔-施密特曾经说过：谁能决定例外，谁就是主权者。在这个世界上，我们都需要遵守规则，谁能打破这个规则就拥有真正的权力。比特币一个深刻的特点是，这个世界上没有任何人可以单独打破他的规则，他是一种例外的货币体系。法定货币是可以被小团体打破规则的，法币的通胀是不可避免的。 抗通胀：没有足够可靠的价值存储，个人和实体都被迫使用杠杆。我们都有了举债的动机，因为随着时间的推移债务会被通货膨胀稀释。但是过多的债务会让你暴露在风险之中，一旦收到外界风险的冲击，你的资产可能归零，是脆弱的。货币是能源的承载方式，向法定货币注入通胀，就像对自己身体注入过多的糖分一样，会产生胰岛素抵抗，最后患上糖尿病心脑血管疾病死亡。各国央行的刺激政策越来效果越差，类似于患上了胰岛素抵抗。注入太多的货币，就会产生恶性通货膨胀。 网络效应：有人加入，价格就会上涨，加入的人就会获利，获利之后就会有更多的人加入，形成一个正反馈的网络效应。慢慢的一些大型组织加入进来，比如基金，上市公司，主权国家等。如果有1000家主体投入10亿美元资金买比特币作为价值储备，比特币网络的价值就会增加1万亿美元。 可用性：高频率的价值存储和低频率的交易媒介是比特币网络的价值特征。 高频率的价值存储：任何人都可以花一秒钟买了100万美元的比特币，保管好你的私钥，没有交易对手，他在未来100年内不会被通膨，不会被偷窃，就像把食物装进了真空密封袋一样。真正的价值存储会受到很多的攻击，比如说通胀，被交易对手没收抢走。比特币可以完美的解决这些问题。 低频率的交易媒介：你可能偶尔需要移动它，从一个硬件钱包转移到另外一个硬件钱包，你可能把它分配给你的子女，转移到子女控制的硬件钱包里。你会每年拿出1%的BTC转成法币，用于日常消费。用比特币作为固定资产借贷，比特币平均每年上涨30%，你可以以5%的利息借法币，每年套利25%，卖掉它没有任何意义。 个人或者社会生产力的提升，可以给社会创造更多的财富，chatGPT的出现，极大地提高了生产力。更多的社会财富流入比特币网络中，网络的价值就会升高。 比特币成功不需要通货膨胀，就像苹果，google公司的成功不需要通货膨胀一样，他是更好的价值储备技术，但是10%的通货膨胀会让比特币的价值每年加速10%。如果某些司法管辖区出现了恶性通胀，会刺激人们买入更多的比特币，比如阿根廷。</w:t>
      </w:r>
    </w:p>
    <w:p w14:paraId="4742E31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spy 这个 ETF 从 1993二月创立开始到现在回报 11.3 倍，如果加上每年 2%左右的 dividend， 实际年化回报 10% 左右。 而巴菲特的 brk。a 从 1993年二月到现在回报 48倍，年化回报率 13.3%，三十一年下来，还是大幅度跑赢 spy 指数的。 大部分人是即想要巴菲特的长期回报率，又假设自己能在 brk。a underperform 指数的时候能够坚守若干年，实际上根本做不到。 如果不能从第一性原理深刻理解某个长期策略的优缺点和局限性，一般人会在策略暂时表现不好的时候跳槽，而这种墙头草的本性，恰恰是导致长期无法跑赢指数的本质原因。 世间很多烦恼原因是即要。 又要，即想当，又想立，这样往往全部落空。如果坦然接受了不同阶段必须果断坚决做取舍的残酷现实，反而会发现路越走越宽。长期看，标准普尔指数上涨=GDP上涨+通货膨胀，GDP上涨2%，通货膨胀上涨7%，标准普尔指数会上涨9%。这些公司大多数都是市场化的，激烈市场竞争下的公司。 标准普尔指数中领先的科技公司会是5倍，10倍的上涨，落后的公司会被无情的淘汰。如同红皇后效应，只有拼命奔跑，才能保持在原地，这也是人类前进的动力。</w:t>
      </w:r>
    </w:p>
    <w:p w14:paraId="726154B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指数增长的特点是，一旦走上指数发展的正道，最后一年发展的增量会超过之前几十年积累的总和。这个曲线的陡峭程度远超人的直觉所可以理解。 智人存在 20万年，但文字的涌现也就大约五千多年的历史 （位于现在伊拉克的古代苏美尔人）， 这是 40：1 的比例。 而这五千年来真正科技突飞猛进，1840年大概是个分水岭，火车，电报，照相这些技术的商业化都是在1840年前后开始， 也就是不到 200 年。这是大概 25：1 的比例。 而这过去两个世纪里，全球化的迅猛发展的一个转折点是 1993年 world wide web 的涌现，也就是三十年的历史。 转折点之后的人，看转折点之前的人的生活工作状态之落后，会有一种极为惨不忍睹的感觉。 转折点之前的人们，按照自己的认知和习惯去计划未来，如果没有考虑到高科技的指数发展，最终都会被证明是荒谬的，无效的，驴唇不对马嘴的，可悲的。 如果说有什么教训可以吸取，那就是：高科技发展会导致未来很多事物在一年的时间的增量，超过之前的几十年，几百年，几千年的积累。这个现象会在很多不同领域持续，重复发生。这意味着多活几年的价值在未来可能会有决定性的意义，因为那几年在某些技术领域涌现的增量，决定你是否能够跃迁到一个现在无法想象的新世界，在新的技术条件下把自我意识以一种现在无法理解的方式保存/复制/传播/组合，等等。传说中的龟兔赛跑，兔子输了的原因是它在睡觉，然后乌龟慢慢超过了它。 真实世界中的龟兔赛跑的结局：兔子最终输了，恰恰是因为它用力过猛而睡觉睡得太少。兔子开始屡屡得手，遥遥领先，结果有一次因为 fomo 而买在高点，遭遇了 margin call， 被迫割肉在低点。兔子每天忙忙碌碌，心急火燎，伤害了健康。乌龟虽然比较慢，每天大部分时间在睡觉和锻炼身体，起初落后兔子一大截。但兔子被强行平仓之后，就突然悄悄消失在乌龟的视野中。某一天乌龟想起当年见过的兔子好久没消息了，查了一下才发现他早已英年早逝。巴菲特在1991年股东信上写的这句话有类似的观点：我们以不变应万变的做法主要是反应我们把股票市场当作是财富重新分配的中心，而钱通常由好动的投资人流到有耐心的投资人手中。 这种慢就是快的行为背后的耐心很反直觉。</w:t>
      </w:r>
    </w:p>
    <w:p w14:paraId="409FEA7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实力决定意图，以提升自己实力为本位，实力增强了，就能做更多更好更大的事情，当初纠结死磕的问题也就成了伪命题。 随着时间的流逝，目标很容易变得一文不值，但实力却会不断复利。是的，很多痛苦本质上是短期欲望远远超过现阶段的实力。把问题想清楚了，以老老实实提升实力为本位，一下子就释然了。</w:t>
      </w:r>
    </w:p>
    <w:p w14:paraId="0DFD827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普通人对创业有几个误解或者说是幻觉： 一是误以为产品做出来，客户自然会接受买单； 二是误以为客户有兴趣和意愿，就自然会老老实实痛痛快快按照自己的要价付钱； 三是误以为有付钱的客户了，会长时间没有竞争，或者自己可以随时轻松化解竞争压力。 这种幻觉，常常会在资本市场，因为过剩的流动性，被推波助澜，到集体魔怔而丧失基本理智的程度。商业世界是达尔文式的竞争，永无止境的优胜略汰。 创业公司在残酷的市场竞争中生存下来是个极低概率的事情，但是一旦活下来，占据了生态位的关键位置竞争压力会变小，收益巨大。 最终胜出来的一家公司，会有同一时期同一类型的1000家得死掉，10年前智能手机的千机大战，千团大站，再到今天的千模大战，初创的电动车自动驾驶大战，百分之99会死掉，能活下来的这家原因也是多方面的。 作为普通投资者要思考的是，最后能剩下来可能垄断这个市场得会是哪家？安静的站在旁边等着最后胜利的这一家演化出来，买入它的股票来捕获价值。世界实际主流运作方式，和创业者的想象相反： 因机缘巧合，你占据或参股了某个垄断性平台，在这个位置上，你提供的任何产品服务，面临外来竞争压力会很小。 选择利润最高客户付钱痛快的增值服务。把真正做产品的苦活外包给技术人员。 在这个框架里，技术人员在食物链上始终处于相对较低的位置。而研究如何让自己成为各类垄断平台的产权或关键稀缺资源的拥有者控制者，才是让人受益终身的最重要的学问。技术创业和做其它领域的商业的本质没有任何区别。 除了最基本的产品能够用户的问题，更重要的我觉得是要问问自己：这个项目占据了什么样的生态位？怎么样形成竞争难以模仿的优势？（渠道？核心技术？更懂行业？能否引导用户自发形成独特的UGC？） 懂写代码这样的具体技术不是重点，但对技术的边界要有掌控。</w:t>
      </w:r>
    </w:p>
    <w:p w14:paraId="5C2E202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人工智能专家 Rich Sutton 2019年曾有雄文痛苦的教训 （The bitter lesson），总结七十年来人工智能的研究历史的教训，其核心观点是： 算力的大规模进步会碾压各种局部算法的改进，但研究者往往会假设算力不会改变太多，用自己主观经验和局部知识去改进 AI， 短期内会收获一些进步，研究者会有成就感，但这些改进一般最终遭遇瓶颈，在 10-20年后被以高几个数量级的计算蛮力为基础的通用型的方法完全替代，导致之前努力全部白费，因此这些研究者会很痛苦，很纠结。然后新一代 ai 研究者又会本能的重蹈前人之覆辙。 因此，躺平，不耗费精力纠结于短期的改进，这样好给自己争取更多的时间，自动收获算力增长带来的长期进步的丰硕果实，非常重要。有一本书专门讲这个adjacent possibilities的，书名是《where good ideas come from》</w:t>
      </w:r>
    </w:p>
    <w:p w14:paraId="505B52D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有一种很少遇到但是极为强大的体验，就是有极少数人，能够把一个你不熟悉的行业的关键逻辑，用行外人也能听懂的语言几分钟讲清楚。这种人要持续关注，他讲的事情如果能理解，可能有赚大钱的机会。 Michael Saylor 2012年讲述为什么要投资苹果股票的逻辑，就非常简单，清晰和有力。</w:t>
      </w:r>
    </w:p>
    <w:p w14:paraId="5ACDFCA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2012年观摩过一些天使投资项目的推介的会议，创业者们的商业计划书都是说，我要做这个 app， 我要做那个 app， 等等。如果看懂了这里的权力架构，就知道应当闭着眼睛买移动互联网上的两大平台， aapl， goog， 躺赢。可惜那时年少无知，黄金就在眼前而不知捡起。 2023 年观摩各类天使投资项目，看看哪个领域最火热，思考他们拿到投资后钱主要花在哪里，也自然可以找到躺赢的线索。 赚想赚钱的人的钱相对更容易，如果他们都挤在某一个领域，那么该领域的价值链上必定有一个甚至多个环节存在躺赢/捕捉价值的能力。 与其直接做天使投资/风险投资，不如通过对其持续观察，提前发现市场需求的新变化，从容在别处布局。</w:t>
      </w:r>
    </w:p>
    <w:p w14:paraId="12DC7F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观察到一个行业的有趣现象： 网络安全的硬件公司 netscreen 1997年成立， 2001年上市，后来被 Juniper network 收购，Juniper 现在市值只有九十亿美元。 netscreen 的联合创始人 2000年出来自己创立了 fortinet， fortinet 现在市值是五百亿美元。 后来 netscreen 的两名员工 2005年跳出来创立了 palo alto network， PANW 现在市值接近一千亿美元，是 Juniper 市值的十倍。 这里有意思的现象是，都在在网络安全行业，创始人是同一个源头，但后来成立的公司，市值反而大大超越资历更早的公司。 另外一个类似的现象，就是 zoom 的创始人出自 webex， 但是 zoom 是移动端的产品，市值是两百多亿美元，而 webex 是桌面产品，2007 年被思科的收购价是三十亿美元 （思科股价是 2007年的两倍，即使把当年收购价翻倍，市值仍然只有 zoom的 30%）。 和一个朋友讨论起这个现象，猜测一个可能的解释是这样的： 一个公司的产品特性，很大程度上必须和同时代他的客户的基础设施合拍。这也意味着，他的产品基因，容易固化于那个时代的技术生态。 这样当技术生态改变迁移的时候，老公司的产品默认很难迅速变化，容易被适应新技术生态的新产品替代，新产品后面的公司收入增速和市场前景可能超过老公司，因此市值也就终将超过老公司，后来居上。 如果这个逻辑成立，palo alto network 迟早也会被后来者超越。被超越不是因为自己不够努力，而仅仅是因为后来者没有包袱，更容易找到和新的技术生态合拍的产品而已。 再把这个逻辑推广，随着 AI， 区块链等新技术生态的涌现，各行各业都会涌现出适应于 AI 和区块链技术生态的新产品服务，这些产品后面的公司，其市值也势必会超越甚至碾压行业原来的龙头老大。 所以机会总是有，根本不必懊悔错过，因为随着技术进步，不断会有新的后来者居上。哀叹自己出生晚了，错过当下的机会，纯粹是无知弱者的无病呻吟。 Fortinet 从 2009年上市第一天，到现在股价涨了 34倍。PANW 从 2012年上市第一天，到现在涨了接近 15倍。如果说外行无法判断，那么 netscreen 原来的创始人，在这两个公司上市第一天 （等价于越过某个临界点），应当有能力洞察和重仓这两个机会。这比自己出去在不熟悉的领域做 VC 要稳健轻松多了。 如果你是某细分市场专家，如果新的技术范式涌现后，在你的细分市场出现了结合此技术范式的新产品新公司，你一定要敏感。第一要关注新公司之中的龙头老大，第二要关注其收入增长速度，第三不能因为某些新产品早期有各种缺陷就草率否定贬低，第四如果发现自己判断错误，严重低估了，意味着马上改错，马上 180度大转身，就可能发大财！ 人之所以往往事后诸葛亮，事前猪一样，就是因为习惯只看表象，被一些暂时的缺陷和问题迷惑了认知，没有意识到在一个迅速增长的蓝海市场里，很多表面的缺陷和问题都是暂时的，给点时间迭代几次就可以纠正。而看似完美的东西，如果没有高速增长和想象空间，并没有什么鸟用。</w:t>
      </w:r>
    </w:p>
    <w:p w14:paraId="2EFF3A1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拜登 2012年辩论时看上去健康状况还不错，口齿清晰，思路敏捷。十二年之后老年痴呆就很明显。工作压力太大，睡眠不足，缺乏锻炼应当是主要原因。</w:t>
      </w:r>
    </w:p>
    <w:p w14:paraId="3906E60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SNPS 2013年底的时候 PE 比值大约 24， 现在是 67。 过去十年的股价十倍增长里面，大约有将近三倍来自于 PE 比值的扩充。这也意味着它有一个潜在风险：一旦增长停滞，即使利润不变，股价也可能因为 pe 比值回归均值，而下跌 60%以上。Cadence 的数据没有仔细看，但应当也有类似的风险。PE 比值的扩张对于股价上涨的推动力，被很多幼稚投资者所忽略。可口可乐 1997年全年每股利润 EPS = $0.835， 1998年七月股价最高到 41， PE 比值 = 48。 （KO 2012年有过一次一比二的分股，查询之前的财报时需要把老的 EPS 数据除以二） 2022年，eps = $2.2， 但现在股价只有 58， PE 比 = 26。 换句话说，25年后，利润是原来的 2.6 倍，但股价只有原来的 1.4 倍。（当然 KO 还有每年约 3%的股息，实际回报稍微高一些。） 但 1998年买可口可乐的投资者，实际体验，要糟糕很多。2004 年全年，可口可乐 EPS = $1， 而 2005年三月时 ko 的股价只有 $20 美元，比 1998年腰斩 （尽管同期利润增长了将近 20%）。 而可口可乐的股票已经算是一个相对不错的结局了。更多的股票，其价格在过去几年内有高速增长，但价格的增长里面包含对未来持续增长的高预期。而如果高增长的预期遭遇到利润的下滑，那么资产价格下跌70， 甚至 90%以上， 也就是可以预见的结局了。 只有当某个资产的长期增长速度远超市场预期时，投资者才会获得巨大的奖励。如果没有特别的洞见而冒然入场，亏钱，亏很多钱，应当是默认的结局。Costco 现在的 PE 比值，大约是 41。 2015的时候是 26。 过去八年收入增长 95%， 每股利润增长了 145%， 股价增长了三倍 （2015年九月的 140 到现在的 562），但如果没有 PE 比值的扩张，实际股价增长应当只有 1.5 倍左右。换句话说，未来如果 Costco 增速放缓， PE 比值回落到 26， 有可能出现虽然利润增长，但股价不升反降的尴尬状况。最强劲的股价上涨往往出现在盈利持续上升同时PE同步上升的时间段。PE的提升往往也伴随着公司盈利的快速增长。要想获的10倍或者100倍的回报，需要寻找可能持续多年的盈利，且PE可能倍数上升（现阶段PE不那么高）的股票。</w:t>
      </w:r>
    </w:p>
    <w:p w14:paraId="65D73BD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明斯基认为，金融危机其实是我们这个时代的一个不治之症。 信贷的扩张和收缩，和经济的繁荣衰退，会互相加强，互相作用。所以，信贷生产、消费会形成一个螺旋式上升和螺旋式下降的趋势。 在这个过程中，繁荣和衰退、扩张和收缩又会影响到市场上人的预期，会把这个螺旋加强，推到一个极端，使得繁荣变成泡沫，收缩演变成危机。经济周期就是信贷周期，是央行资产负债表扩张和收缩周期。</w:t>
      </w:r>
    </w:p>
    <w:p w14:paraId="0B15F1F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中央银行这个东西的涌现，本质是因为很多人无法承受不可预测的，但迟早会出现的信贷萎缩的冲击，尤其是信贷萎缩到极点，经济极度萧条时，呼吁中央银行出手，人为操控信贷扩张的群体政治压力非常大，变得不可阻挡。这也给靠近中央银行的一大群权力寻租的人们以可乘之机，以极低的代价来攫取和稀释那些真正辛辛苦苦靠劳动创造价值的人的财富。 新技术，给人们更多的选择。让喜欢中心化的人继续中心化，不喜欢中心化的人去中心化吧。</w:t>
      </w:r>
    </w:p>
    <w:p w14:paraId="687C05B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读历史书看当事人的决策过程，意识到有这么一个常见的问题： 当事人把不同选择的各种变量摆到桌子上，静态的对比权衡。但关键问题在于，变量本身会变，有的未来会变得比现在好十倍，有的未来会变得比现在坏十倍。而这种变化不可能事前准确预测。太多人被眼前的高官厚禄的许诺所诱惑，但一旦入了局，交了投名状，路径锁死，无法抽身，外表光鲜，实则内心有苦说不出，但还要继续对外表演。读历史，如果不了解军阀斗争背后各派的财政结构，只是看面上的张三和李四的争斗，基本就是白读了。 如果只是看一些某某如何诡计多端，某某如何英勇，如何高尚，如何卑鄙，等等，被这些不涉及问题本质的表象特征充斥了头脑，基本就会不可救药的成为一个 sb。</w:t>
      </w:r>
    </w:p>
    <w:p w14:paraId="7B729BD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要想对一个行业有比较接近真相的认知，一个角度是把相关领域的重大丑闻和骗局的书籍和传记读一遍。比如说金融领域，查一下历史上最大的几个破产案，以此为线索搜救书籍；关注一些比较知名的丑闻缠身的企业家和金融家的传记。有关丑闻和骗局的书籍出版，需要很大勇气。尤其是很多当事人可能还在世，要么不敢发声，要么还存在巨大的力量阻止相关资料外泄。读完这些书籍后，再和一些成功者的传记对比一下，会慢慢形成一个完整全面的认知。一方面对于各种造假和骗局的蛛丝马迹比较敏感，另一方面对各种没有说出来的弦外之音可以迅速提取判断。这类书籍，至少要读三四十本以上，才敢说稍微摸出一点门道。否则实际操作上基本是见光死。太近的历史 （过去十年内） 有时不一定准确，可能某个泡沫尚未破灭，某个丑闻还未暴露，存在大量以讹传讹/文过饰非的虚假宣传，只有一次惨烈的大熊市才能真正揭开其本来面目。有些跨越若干年的关键逻辑和一些关键细节，只有在书中才能找到。亲临现场往往感受的是一些不着边际的噪音。这些关键逻辑和细节积累多了，很容易立体的迅速连成一串，形成较好的直觉。</w:t>
      </w:r>
    </w:p>
    <w:p w14:paraId="79B7A2F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读一些历史人物事迹的时候，发现一个有趣的事情。比如十九世纪六十年代，商界会有各种风云人物，尤其是铁路行业，各种发大财的传奇轶事，但这些人，很大比例在 1873年全球经济大萧条的时候严重亏损，甚至破产，从此一蹶不振。就是说不管之前他们跳得有多高，只要过不了 1873年这个坎，人生基本在此划了一个句号，后面就是穷困潦倒，苟延残喘，混吃等死了。而且往往是 1873年之前跳得越高，1873年之后垮得越快。 1873年的全球大萧条的背景是 1871年普法战争结束，普鲁士拿了法国的战争赔款，开始疯狂的信贷扩张，投机的泡沫迅速传导到欧洲和美国。最后 1873年五月奥地利股市的崩溃引爆了长达四年的全球大萧条。 类似的，很多人在二十世纪二十年代发了大财，但躲不过 1929-1932年的大萧条。著名的 Vanderbilt 家族，崛起于十九世纪末的镀金时代，但其后裔就是在1929年的大萧条期间，亏损掉大部分财富，以至于几十年后家族成员聚会，没有一个人是百万富翁。 从这个角度看，长远计划中，应当包含对某个模糊，无法在时间上精确定位的未来的全球性的金融灾难做一些预防性的准备。否则你的各种短期投机行为，即使暂时有很多利润，未来遇到那个过不去的坎的时候，会意识到全是枉然。</w:t>
      </w:r>
    </w:p>
    <w:p w14:paraId="5151B59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以这里面有个矛盾的事情，就是吃亏要趁早，早吃亏是好事，这样才能有丰富的情绪记忆，提高抗风险能力；但这个亏不能太大，导致自己彻底毁灭。唯一可以弥补的方法是多读书，读历史，读各种传记。同时要对未来的不确定性保持敬畏。</w:t>
      </w:r>
    </w:p>
    <w:p w14:paraId="5AEC044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最近突然发现，好像身边学历高，智商高的人，很多都容易高估自己的判断力，用各种模型量化分析去玩杠杆/合约类交易，或者波段交易，最后亏的一塌糊涂。 这些人中，很多不乏是名校背景的。 其实人类的智商在复杂的市场面前，如果想精准的预测， 其实就如盲人摸象一般不靠谱。 我怎么知道的？ 有些是他们私下告诉我的。 还有些名校背景的，好面子不会说自己的投资失败，但当他们亏的太多后，他们妻子私下找我诉苦说的。</w:t>
      </w:r>
    </w:p>
    <w:p w14:paraId="4208706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抗战时期，中共团结各阶级共同抗战，大家相处得很好。 不止一次，中共在根据地开会筹款，邀请住在城市里的大商人和大地主参加，他们瞒着日本占领军前往，要粮出粮，要钱出钱，中共对他们亲切友善，而且满口赞许。 抗战胜利，日军撤走，共军前来接防，都变了。 这位长者说，他百思难解，昨天共同抗战，今天怎么就反目成仇？</w:t>
      </w:r>
    </w:p>
    <w:p w14:paraId="2CB4DD5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貌似很难理解的社会现象，背后都是因为有些人拿了钱，因此有动力去持续推进，而且拿了钱的人，有极大动力刻意隐瞒这个关键环节。现象越顽固，背后拿的钱肯定越多。批评现象的不合理性，而不去挖掘/理解背后的金钱传递机制，基本就是浪费时间。 类似的，两个团体长期竞争博弈，最终胜利者一定是激励机制 （或曰分赃机制） 更合理的一方。草原游牧民族能够击败农耕民族，本质也是因为分赃机制更合理，权责对等，击败的降将也更愿意投靠加入。军事技术方面的差别反而是表象。游牧民族的忽里台大会选出新的继承人，显然要比农耕民族的继承方法更有生命力，否则很容易在开放的大草原上被新的挑战者迅速击败。 解决问题，如果不从激励机制上着手，只讨论具体的表象的技术问题，往往导致真正干活但拿钱少的人，要不断给不干活又拿钱多的人擦屁股，这样的机构迟早被外来的效率更高的竞争者淘汰。不合理现象持续越久，背后拿钱的利益集团的人数就越多，就越难直接扭转这种不合理现象。要么这个利益集团最终把其宿主拖垮，要么反对者最终建立人数足够多的同盟来扭转。巴菲特在激励机制的管理方面有个方法可以借鉴： 比如说他以 preferred stock 入股某公司时，会要求公司高管五年内 （或者巴菲特套现之前） 卖出的公司股票不能超过其实际拥有总数的 10%。 这比直接劳心劳力干预公司具体运营政策要简单也有效得多。</w:t>
      </w:r>
    </w:p>
    <w:p w14:paraId="4A0ECFE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union pacific 2023年财政年度的营运利润率 operating margin 高达 37%。而大部分高科技公司 operating margin 低于 30%。即使是微软，上个季度 operating margin 只有 43%。 铁路运输还有个好处，基本不存在公路运输堵车的问题，或者说其运力还有很大潜力可以挖。即使无人车，遇到 rush hour公路上塞车，也只能干瞪眼。</w:t>
      </w:r>
    </w:p>
    <w:p w14:paraId="1F8A8A5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看了一下 40多页的诉状，大意就是 bill hwang 先生的基金杠杆率一般在四倍到七倍，到 2021年三月的时候仓位三百多亿美元。其中一个重仓的股票 viacom 在 2021年三月底时发行新股，次日股价下跌 10%以上，于是导致黄先生的仓位连环 margin call， 几天内就破产，同时借钱给他的投行也蒙受重大损失。 总结一下就是：对冲基金因为杠杆率高，迟早成为大号的韭菜。人没钱的时候，会厚颜无耻的撒各种慌去借钱。就像瘾君子的毒瘾来临的时候，会慌不择路的做各种下贱的事情去筹钱买毒品。很多时候价格的变化和基本面毫无关系，就是傻逼在买或者傻逼在卖。总是有朋友来问我某某东西的价格为什么突然涨了，为什么突然跌了，感觉很烦。以后统一回答是： 就是傻逼在买，傻逼在卖。 而且这个回答往往就是最接近真相的答案。</w:t>
      </w:r>
    </w:p>
    <w:p w14:paraId="396C83A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過度追求某個看似正確的職業或學術路徑，忽略了個人的興趣和能力，後來出走發現並沒有所謂正確這回事。 這世界的本質是價值交換及是否可以解決問題，僅此而已。所以不要抱怨什么世态炎凉，而是要研究自己在什么地方可以创造什么价值，可以解决什么问题，可以在什么样的市场寻找可以交换价值的对象。这里面市场其实最重要，市场越大，问题越多样化和复杂化，你可以创造价值的方式方法也多样化。</w:t>
      </w:r>
    </w:p>
    <w:p w14:paraId="0B42E44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万一官司上身，推给部下承担，只要部下说一句这是我干的，上司不知道，上级顺水推舟，贪官金蝉脱壳。 东方文化有替死的传统，首长平时注意物色人选，以备不时之需。如果有一个年轻人，朴实率真，讲忠讲义，没有才能见异思迁，有一点把柄可以掌握胁持，首长就拔擢这个人，把他放在他自己不能达到的位置， 由他感恩图报，火中取栗。如果首长该坐牢，他也该坐牢，他一人坐牢可以大事化小，首长还可以照顾他的家小，供应他在狱中的需要，安排他出狱后的工作。</w:t>
      </w:r>
    </w:p>
    <w:p w14:paraId="3AE9DB0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高科技带来的权力结构的改变，很多看起来很热闹，但转瞬即逝 （ephemeral）， 非常不稳定。 技术本身没有那么重要，技术背后的权术，才是关键。这个权术，在于理解足够多关键技术细节，可以把权力结构中稳定甚至不断强化的那部分，和大部分昙花一现的表象区分出来。 懂再多技术细节，但不关注权力结构，无法把权力结构搞清楚，本质就是浪费时间学了很多驴唇不对马嘴的东西，这样看似兢兢业业，忙忙碌碌，但在工作中，市场中，投资中始终处于食物链下端。有不少于23人在爱迪生之前发明出了某种形式的白织灯泡，有另一个叫格雷的人和贝尔是在同一天申请的电话专利。这样的例子还有很多，说明即使技术到了爱迪生和贝尔的水平，也是很容易被取代的。 所以相信天才发明技术改变世界是被媒体为了讲故事卖书卖报纸洗脑之后的结果。从发明，到产品化，到大规模推广盈利，还有很多路要走。</w:t>
      </w:r>
    </w:p>
    <w:p w14:paraId="055FD53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投资高科技不等于发大财，散财的几率其实超过 90%。只有在高科技可以让极少数公司获得全面的垄断性时，这才可能发财。 津津乐道高科技，而不讨论它是否以及如何能带来权力和垄断，那就是连错都谈不上 （not even wrong）。</w:t>
      </w:r>
    </w:p>
    <w:p w14:paraId="150328A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长期观察的一个经验： 即使很多所谓成功人士，做决策也主要是靠朋友介绍，而不是自己真正严肃的独立思考和推演。很多人在一些人生大事上，靠朋友推荐介绍，给自己带来虚假的安全感，而不愿多花几个小时反复推敲。这样很容易陷入大坑，甚至之后几年十几年都会为这种跟风推荐的错误决策而痛苦不已。 反过来说，产品的推广，很少是主要靠产品的硬实力，而大多是靠朋友圈的推广和攀比。这也是销售的时候必须尊重的事实。感觉一方面成功人士通常都善于合作和获取信息，所以对这种推荐方式有路径依赖；另一方面相信自己的朋友圈高大上，推荐靠谱。结果是普通朋友圈普通亏，高大上朋友圈大亏。尤其是投资这种事情，跟风的人越多，策略失效的越快。</w:t>
      </w:r>
    </w:p>
    <w:p w14:paraId="39FB0F3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观察过一些朋友，创业折腾二三十年下来还是在原地打转，操作的方法和规模没有本质的变化，或者遇到某个瓶颈，卡壳了，就很多年无法进步。他们在思路上有个严重的误区，就是： 从来没有思考过自己在哪里可以建立起某种可以不断积累的结构性优势。 然后在自己没有任何结构性优势的情况下，不断幻想可以靠蛮力，超越其它竞争者，获得超额的回报。每次失败遭遇损失后，认为是自己蛮力用得不够，然后下次用更大的蛮力在新的没有明确优势的地方继续下注。最后年纪大了，累了，身体不行了，就放弃认命了。 这里的关键词是结构性优势和可不断积累。每个人可以建立结构性优势到切入点都不一样，要从自己的微小兴趣和特长开始，哪怕是再微小，只要有优势，只要优势可积累，就能在自己选择的战场上，不断积小胜为大胜，而且到后面越来越容易。看的案例多了，结论是顶级成功者的最关键还是长期不被破坏的积累。在微观或者短期内观察那个成功者，常觉平淡无奇，他没有三头六臂的神功，也常犯低级错误。但若只去看一些具体的技巧方法论，是把宝贵注意力用错了地方。更重要的视角，应该是研究防范和突破那些限制和破坏自身积累的瓶颈和外因。</w:t>
      </w:r>
    </w:p>
    <w:p w14:paraId="4F9BA16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强者都有一种顶级心理，叫做不入局。人与人之间绝非关系这么简单，而是时间、精力、量子物理的纠缠，一旦出现势能的牵扯、纠缠和消耗，低级的消耗是嫉妒，终极的消耗是陷害，高级的消耗就是PUA。一切纠缠逃脱的唯一办法就是不理睬，不受力，不入局，一旦理会，你就开始了量子的纠缠，专注自己真实的内心，做事心无旁骛，不入局，你就做到了如水一般顾及于道。</w:t>
      </w:r>
    </w:p>
    <w:p w14:paraId="6A5FF21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Bob Duggan 1944年出生，曾就读加州大学圣巴巴拉分校，后来为了躲避被征召去越南战场服兵役，大四时退学又去 UCLA 读了两年书。他很早就开始各种生意的创业，六十岁的时候身价还只有六千五百万美元。他的儿子 26岁的时候不幸因脑癌去世，因此对医药行业产生兴趣。2004年开始累积投入五千万美元购买 Pharmacyclics 股票，此公司 2015年被 AbbVie 收购，Duggan 最初的投入回报七十倍。Duggan 2020年开始担任 Summit Therapeutics ceo， 当时股价只有一点五美元，过去一年涨了超过十倍，现在已经突破二十美元。福布斯估计 Duggan 现在身价大约 160亿美元，换句话说，他的 99.5%的财富是六十岁之后挣的。财富随着本金，经验和网络的积累，有可能越滚越大，达到当初难以想象的高度。他的故事可以参见 Nathan Vardi 的 2023年的书，For blood and money有趣的是，Duggan 在 2004年最后一笔发家的交易，是把自己投资的公司卖给 Intuitive Surgical （$ISRG）， 自己还一度是 ISRG 的董事会成员。 2004 年时他的资产是六千五百万美元。如果按照 2004年七月一号 ISRG 的股价两美元来计算，过去 20 年回报 244 倍。换句话说，如果他什么都不做，2004年就把资产全部放在 ISRG 股票里面，完全躺平，现在的总资产也有将近 160亿美元，并不比自己辛苦劳作二十年，成功投资和运营两家医药公司的业绩更差！ Intuitive surgical （就是那个做达芬奇机器人的公司） 2003年全年收入 $91 mln， gross margin 48%， 当年还有亏损接近一千万美元，年底股价 1.88 美元； 2012年全年收入 $2.17 Bln， gm 72%， operating margin 40%， 税后利润六点五亿美元，年底股价 55 美元； 2023年全年收入 $7.1 Bln， gm 66%， om 24%， 税后利润十八亿美元，年底股价 322 美元。 换句话说，从 2012年到 2023年，收入接近 3.5倍，利润不到 3 倍，但股价接近六倍。50%的股价收益来自 pe 比的增长。 另外一个角度，2023年收入是2003年收入的 78倍，但股价是 171倍。 2003年公司还在亏损的时候，一般人很难有能力看那么远，可以想象到未来生意规模化后，利润的增长，和 pe 比的扩张，对股价的双重影响。这需要阅历和情绪记忆的丰富积累。</w:t>
      </w:r>
    </w:p>
    <w:p w14:paraId="5977D06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读 simon bolivar （1787-1830） 和 Jose san martin （1778-1850） 的传记有这样一个感想：普通观察者以为是成功的将军或者政客塑造了历史，有些当事人也有幻觉似乎他们掌控了历史，但实际上大家都是在被历史绞肉机推动的昙花一现的演员，偶尔在舞台上亮相几分钟只是因为自己的位置和形势的契合。一旦形势变化，如果还要顽固维持自己的幻觉，轻则筋疲力竭客死他乡，重则跌入深渊万劫不复。 研究这些演员的传记，而不理解背后推动他的各种势力；就好像只看股票价格， ceo 的花边新闻，而不研究公司背后的各种基本面数据。</w:t>
      </w:r>
    </w:p>
    <w:p w14:paraId="7CC1027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有些技能或者伎俩，虽然可以得逞一时，占到一些便宜，但不 scalable， 因此长期看就像大海里的一滴水，多一滴少一滴，根本无所谓。 能够 scalable 的技能，或者资产，才能让你笑到最后，并且有能力完全无视那些以前觉得重要，现在根本无所谓的得失。有扩展性的技能，从 1 到 10，从 10 到 100， 一万到十万，一亿到十亿，你所需要花的力气是一样的。 比如经营人际关系，在有限场景下是有用的，但扩展性较差。即使在这方面钻营到极致，收益也有天花板。 远不如去研究和寻找让自己可以 scale 的新天地。从零到一的创业，实际上非常辛苦，风险也很大。真正轻松的发财方法是，在某个东西实现了零到一的突破之后，可以看到它从一到一千甚至一万的远景； 可以基于自己丰富的经验和对各种关键细节信息的收集，判断这个远景的可能性； 在大家尚不完全理解的时候，以不太高的溢价获得其股份； 然后躺平五年，十年，甚至二十年，三十年，坐享其成。这个技能的好处有两个维度： 一是可能回报 scale 上百倍，甚至上千倍； 二是有很多抽象的经验可以跨行业，可以迅速在别的行业识别类似的机会，而很多在某个行业掌握具象知识的专家反而因为灯下黑，在重要的抽象层面对巨大的机会熟视无睹，非常迟钝甚至抵触。阻止多数人采用这个策略的障碍是： 一，本金太少，五年甚至十年也很难见到明显的效果； 二，总是常常有看似更好的短期机会，引诱或者刺激你不躺平，去挺身而斗。三，周围一大群没有经验的人对你无情的嘲笑。</w:t>
      </w:r>
    </w:p>
    <w:p w14:paraId="3079AF4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巴菲特和芒格在六十年代还有第三个合伙人， Rick Guerin （1929-2020）。 Guerin 非常聪明，但急于求成，不愿躺平发财，杠杆率高。1974年的大熊市中，股市连续两年阴跌了 70%， Guerin 因为 margin call 被迫把手上的 Berkshire 股份，以每股低于 40美元的价格 （现在每股 68万美元） 卖给巴菲特。假设那时他手上的股份值一百万美元的话，现在价值就有 170 亿美元。也许精神和身体状态因此会更好，仍然健在，名气和芒格一样大。苹果当时也有第三个联合创始人：罗纳德·杰拉尔德·韦恩（Ronald Gerald Wayne）。 在加入第11天时，卖出了他持有的10%公司股份，得到了800美元。Curtis Priem 是英伟达的联合创始人之一。他早在 2003到 2006年之间就把所有英伟达股份卖掉，给自己的大学母校捐了两亿多美元，自己的净资产只有三千万美元 （恐怕很多英伟达雇员的资产都超过这个数目）。 不知道 Priem 当年全部卖掉的动机是什么，但如果至少留一半股份，享受潜在的指数增长的福利，那么到现在至少手上还有三百五十亿美元。PIMCO有一句话叫战略平庸，意思是在任何给定的一年时间里，他们很少能在同行中排名前50%，但在每10年的时间里，他们总能进入前10%，甚至前5%。在10年周期或者更长周期内着急挣钱的都死掉了。 不举债，不借钱做投资，心甘情愿的低于自己潜力方式来做投资，因为我们更要注重长久的耐心。 短期看似是一种战略上的平庸，长期看是一种战略上的胜利。</w:t>
      </w:r>
    </w:p>
    <w:p w14:paraId="679F66E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躺平者需要思考的是能量 （金钱，人才，等等） 流动的大方向，如何能在能量流向的必经之处寻找捕获能量的最佳着力点。这种思考不需要特别精确的时间上的判断，也不涉及主观的追赶和推动，对自身消耗也很小。 不愿躺平者，因为无法承受无所事事的长时间等待，因为需要立刻见效的行动以摆脱窘迫的现状，就开始主观的追赶和推进，这样很快让自己的精力和资源捉襟见肘。当主观追赶，遇到现实中越来越大的阻力时，很容易资源耗尽而情况更糟。</w:t>
      </w:r>
    </w:p>
    <w:p w14:paraId="3D8864A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回撤管理的意思是大家都恐慌的时候，我一定要严守纪律，跟着恐慌，不管三七二十一卖掉。虽然总是有例外，但这种管理方法，会毫无例外的，把所有涨几十倍甚至百倍的资产，过早卖掉，卖光。</w:t>
      </w:r>
    </w:p>
    <w:p w14:paraId="06CE0AF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很多对冲基金建立了全面，丰富和实时的信息系统，每一天都很充实，满满的成就感，就是为了比 sp500 每年跑输八个百分点。哈哈，戳中笑点了，不过这些基金主要赚取服务费，所以态度要看起来端正！</w:t>
      </w:r>
    </w:p>
    <w:p w14:paraId="1227060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想想我在享受周末，而马斯克还要为我打工，不禁笑出声来。永远优先选择那些即使不给钱，也会主动去创新创造的人。他们的内驱力远远大于纯粹金钱驱动的雇佣兵。这相当于你获得了一个 free option， 这是传统 cfa 无法通过计算 discounted cash flow 所能识别的巨大价值。 美国股市是个神奇的场所，你可以自由的筛选出世界上最优秀的企业家/发明家/工程师为你勤奋的打工。这不是千里挑一，万里挑一，而是可以达到十亿里挑一的级别。 回报不高，只能怪自己不够挑剔。如果连挑剔这种事情都要犯懒，那就只能收获和自己德性匹配的下场了。</w:t>
      </w:r>
    </w:p>
    <w:p w14:paraId="37AA5DC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还包括各种原因离开特斯拉甚至依然在职的员工，无限放大自己了解的所谓内幕信息，一言不合就清仓。electrek 的 Fred Lambert 做了十几年的电车媒体工作，但因为离特斯拉太近，所以特斯拉的各种缺点和问题，在他的认知框架中被无限放大，这就是典型的灯下黑。 因为一些具体细节问题和马斯克意见不一致，发生争吵，积累出怨恨，因此不能从更完整的角度来客观分析特斯拉。今年九月 Fred 在 230 美元左右卖掉了所有的特斯拉的股票，并且洋洋洒洒写了一篇小作文，历数特斯拉的若干罪状。 媒体人的一个幻觉是，因为习惯每天很轻松的处于评论他人/指点江山的位置，享受一种处于主角光环下的位置的幻觉，不能感受真正干活的人受到的约束和痛苦，所以误以为自己比真正下地干活的人高明很多，遇到不同意见会本能的一触既跳的情绪化的反驳，因为别人的驳斥是对其主角光环下的位置的直接威胁。很多这些人的内幕消息，本质上是一种局部的挫折感的体现，就好象摩尔定律的发展中，某个具体技术路径走到了尽头。但是这些井底之蛙的致命错误在于，没有理解特斯拉是一个多线程/多条创新路径齐头并进的公司，一条路不通，并不意味着要完蛋，公司还会找到新的解决方法绕过去。就像摩尔定律的底层机制是几百个不同的创新路径在同时竞争，一条技术路径不通，还会有新的技术路径涌现，替代。 对他们只能默默说，have fun stay poor， have fun stay poor。 记得 Fred 在 electrek 的老板 2020年一月前后，特斯拉大概破了 500美元以后 （相当于现在的 33 美元），就公开说自己把股票全卖掉了。作为一个长期跟踪报道特斯拉十年的媒体，收获季节降临之初，就这么早出货，功亏一篑，实在遗憾。 根据我的经验，绝大部分的事件，如果有不同角度的解读，纯属屁股决定脑袋。做媒体是很难挣大钱的。如果媒体从业者可以真正把自己深入研究的洞见，知行合一的应用到自己的投资上，早就可以退出媒体业了。如果还要每天很辛苦的过分解读各种捕风捉影的信息，和很多陌生人激动的辩论对错，其实蛮可怜的。2019年一群做空者为特斯拉是否年产量可以超过 40万和支持者争吵不休，并咬定马斯克的预测是虚假宣传。 五年后再看这些争论，会觉得非常可笑。四十万， 现在一个季度的产能都不止四十万。 时间，时间的流逝，足够长的时间的流逝，终将无可辩驳的裁定谁是 SB。</w:t>
      </w:r>
    </w:p>
    <w:p w14:paraId="2F6016A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孙正义在 2017年初买了大约 5%的 Nvidia 股票，当时的价格大概在 2.5 到 2.8 美元一股。但他是加了杠杆买股票的，所以没有办法持有太长时间，遇到大幅价格回撤的时候，很容易因为恐慌或者 margin call 的压力而卖掉。 记得以前看到别的报道说他是 2018年十月左右卖掉的，基本就是翻了一番小赚一笔就跑了。卖掉一半，留一半这个选择对他也不存在，因为他的基金结构就是要用 margin， 永远不会给自己留太大的余地。否则大概会被后面的出资者质问，为什么拿着钱不投出去。 最终对于成功的投资，看准一家好公司是第一步，有能力重仓是第二步，重仓而不用杠杆能够承受各种价格回撤是第三步，能够持有很长时间享受潜在指数增长带来的不对称的正向惊喜是第四步。（至少十年甚至二十年以上） 可以再推广一下，坚持某个好习惯是第一步 （练太极拳，站桩，蒸桑拿，力量训练，游泳跑步等等）。花足够多的时间坚持好习惯是第二步 （每周练两个小时以上的太极或站桩，蒸 30 分钟以上的桑拿，引体向上累计五十次以上，游泳一个小时以上，等等）。花足够多时间坚持好习惯，但又注意充分休息，不受伤，这是第三步。好习惯坚持几十年，活蹦乱跳到 100岁以上，本来还想找几十年前曾打架欺负过你的同学再次对决/后来发现他衰弱得不成样子而生恻隐之心遂放弃，这是第四步。</w:t>
      </w:r>
    </w:p>
    <w:p w14:paraId="11B684C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李嘉诚高效开会，外国高管瑟瑟发抖？李嘉诚的成功，给大众三点启示：财富是认知和机遇的回馈；不赚最后一个铜板，人生知取舍更知进退；参与政治，不和政治形成捆绑。李嘉诚家和霍英东家，两个家族已完全撕破脸皮。一方面，霍启刚炮轰李嘉诚；另一方面，李嘉诚之子李泽楷到达北京，出席高规格会议。相比李嘉诚、郑裕彤商业传奇故事，霍英东早年虽然也是靠走私、赌博和投机白手起家，但其后代未能创造新的商业奇迹，容易被认为是守成而非开拓。</w:t>
      </w:r>
    </w:p>
    <w:p w14:paraId="4CF7C3F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很多人在社会分工中的角色相当于硬盘或者内存， 就是知道某个局部的知识或者技能。人工智能技术将不断压低硬盘和内存的价格，因为各种局部知识将更加容易被调用。这时，扮演 cpu 和 gpu 角色的人的价值更重要。cpu 就是能够把各种不同资源结合调用，解决全新的问题。GPU 就是能够以超大规模的并行度，把各种资源同时调动起来，在更短的时间内解决某个问题。从毛利率角度看，硬盘最低，大约25到 35%；内存稍微高一些，30-40%； CPU 再高一些，45-60%；nvidia GPU 的毛利率最高，可以到 65%。当然这些数据会因为市场变化而波动，但大概顺序就是这样。Seagate 和 Western digital 在全球硬盘市场的份额加起来有 80%， 但这两家公司的市值加起来也就两百多亿美元。还不到 Nvidia 的 4%， 不到 intel 的 20%。</w:t>
      </w:r>
    </w:p>
    <w:p w14:paraId="38DEE70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每次发期权收益，都有一堆人在那说期权赚的多赔的多波动大，赚的早晚赔光。很多人都不知道我在买彩票，而不是用大仓位做复杂的策略对冲，因为越专业的交易员越看不起买彩票：彩票没有规律无法形成规模效应。但我想说，对普通投资者来说，买彩票是做期权最好的策略：早期发现的过程中，你可以用极小的本金，买到越过安全边际的期权，并在一两周内达到几十甚至几百倍的回报，然后完全 cash out，一旦压中，你可能需要几十年才能把这笔彩票赔光。最重要的是，这完全是交易的乐趣，而且市场无时不刻在为你提供这种乐趣。因为这是赌，和投资根本不沾边！是的，很有意思，而且很轻松，因为一旦成功，你会把他归结为运气好，反过来也是如此，不会对自己造成心理压力。</w:t>
      </w:r>
    </w:p>
    <w:p w14:paraId="47DDF4F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It is a real weakness to want to be liked - @elonmusk。寻求被别人喜欢，本质是一种封闭或者半封闭环境内涌现出来的太监修养学。 但如果寻求真相和寻求被喜欢发生冲突时，因为软弱而选择背离真相，寻求被别人喜欢，就会让自己越来越软弱，从而越来越依赖别人的喜欢。 坚持寻求真相，寻求事物的真实运作机制， 这样才能最终让自己更强大，让自己被尊重，也就更不在乎别人是否喜欢你了。正如阿德勒说的，一切烦恼都来自人际关系，要获得自由就要有被讨厌的勇气。 而认可和喜欢的第一性原理是个体能为他人创造价值。 创造价值的前提是能解剖社会现实，发现真相。</w:t>
      </w:r>
    </w:p>
    <w:p w14:paraId="5747A25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很多创业的计划，拆开包装看细节，底下干的都是一些劳动密集型的苦活，并没有真正的独门绝技。 创业者的潜意识，还是想通过精美的包装，最终到资本市场圈钱套现。 计划虽然很美好，怕的是，上了劳动密集这条贼船，就很难下来。套现的美梦还未实现，人就在劳动密集的道路上累垮了。想到了Scale AI，本质就是利用落后地区低成本的劳动密集型人工标注赚钱。但是越是看起来没门槛的事情门槛越高，你能干的别人也能干，那为什么能挣到钱呢？所以就是在赌没被挤垮之前套现。顺着这个思路下去，投资到资本利用率最高、效率最高的公司，才是对社会贡献最大的一种方式。嗷，太深刻了，原来在北京搞职培的时候，两家公司到最后不得不上了大量的销售同学，都是在囤能夜熬透的劳动密集型人力。然后，人又太多了，基本的管理水平又跟不上，就被累垮了。</w:t>
      </w:r>
    </w:p>
    <w:p w14:paraId="101F61F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Grayscale 有个基金，代码是 gsol， 里面都是 solana， 之前一直有四倍多的溢价， 一直居高不下。 随着这两天市场对于新的 sec 未来将批准 solana etf 批准的信心增加，gsol 的溢价突然萎缩，gsol 的市价从一周前的 368下跌到今天的 128， 下跌了将近 65%。而基金底层的资产 solana， 其实过去一周还涨了接近 20%。 机构资金，大部分也是无脑的傻钱，或者说崽卖爷田心不疼，这就是残酷的现实。散户误以为机构投资者有什么独门绝技，就好像普通人当某个富二代在挥霍家产时误以为他真的很厉害，然后认真而虔诚的效仿，真是天大的误会和黑色幽默。Grayscale手上的山寨能跑过eth的都没几个。</w:t>
      </w:r>
    </w:p>
    <w:p w14:paraId="65194AF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为什么有些人实际有条件躺平也能赢，但拒绝躺平？ 个人过去成功经历的路径依赖。觉得主观行动可以加速发展。无视或者假设没有竞争，或者假设自己永远可以击败潜在竞争者。不理解加速发展是重力作用 （时代趋势合力） 的积累，自己推动永远只占较小的比例。觉得自己不推，就没有成就感。宁愿自己像 （杨志卖刀里面的） 牛二一样猛推一个不动的巨石，和静摩擦力消耗，也不愿享受巨石从山顶往下加速滚动的红利。在大趋势对自己极为有利的情况下，因为小趋势有反复和暂时的停滞，耐不住寂寞，跳入那些局部看似有短期利益，但大趋势对自己极为不利的陷阱。没有足够多的知识储备，无法想象和现在完全不一样的未来新世界。比如 1920年之前，美国的孕妇生产时的死亡率是 5%， 1980年之后低于万分之一。1920年农业人口比例大约 30%， 1980年低于 5%。 但文青们总爱错误的眷恋本质残酷艰难的旧世界，而光明美好的新世界送到面前也要吹毛求疵。不理解，也不愿研究新的商业模式。成功的商业模式总是事后显而易见，和被人追捧，但事前非常模糊，和饱受争议。行为模式上偏好勤奋的饿虎扑食，去捕捉自己认知范围内明确但有限的利益；而不是通过深思之后的布局，去等待不那么明确，但可能高几个数量级的利益。</w:t>
      </w:r>
    </w:p>
    <w:p w14:paraId="4FB7668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阻止多数人采用这个策略的障碍是： 一，本金太少，五年甚至十年也很难见到明显的效果； 二，总是常常有看似更好的短期机会，引诱或者刺激你不躺平，去拔剑而起，挺身而斗（出自苏轼留候论）。三，周围一大群没有经验的人长时间对你无情的嘲笑。留候论又云：天下有大勇者，卒然临之而不惊，无故加之而不怒。此其所挟持者甚大，而其志甚远也。市场上指数增长的机会凤毛麟角，错过一个之后要再抓住下一个不是那么容易，要靠机遇，认知和漫长的等待。关键时刻要忍住，不能因为任性而把前面几年积累的大好基础自愿放弃。指数增长的客观规律，拥抱它你就牛逼，即使你以前经常 SB；不尊重它你就是 SB， 即使你以前曾经牛逼。很多人之所以无法赚大钱，是因为他们总是忙于追逐眼前的小利，却忽视了那些能够带来长远回报的大机遇。只有分清本末，聚焦那些能够持续创造价值的核心资产，我们才能在长期发展中掌握主动权。然而，这一过程需要我们跳出固有的思维惯性，同时战胜内心的不安与犹疑。现在，请仔细想一想：什么才是你最重要的核心资产？你是否已经心无旁骛地守住它们了？</w:t>
      </w:r>
    </w:p>
    <w:p w14:paraId="53904A5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的直觉是，对于’躺平若干年，什么都不做，居然回报远超自己其它外表非常努力的行为’这种现象感到不可能，因此不会花时间认真书面复盘，去研究其底层机制。这让人想起一百年前某个工程师，被客户请去修机器，最后在某个地方画了一个圈，说把这个地方弄一下，就好了。后来他给客户开出一百美元的帐单，客户嫌贵，要求他提供收费的明细表。他的回复是，知道在哪里画圈99美元。画一个圈1美元。同理，知道在哪个点以什么姿势躺平，价值亿万美元。躺平本身，一美元。</w:t>
      </w:r>
    </w:p>
    <w:p w14:paraId="6BDFAB8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戴维斯双击一词出自美国商人 Shelby Davis （1909-1994）。 他曾在尼克松时代任美国驻瑞士大使。他发财的一个秘诀是长期投资优质保险公司，最初十五万美元的原始投资，积累接近五十年， 最后涨到两点六亿美元。 但是，他的一个最大仓位，AIG， 在 1990年价值 7200万美元，如果他延续过去五十年的经验继续持有下去，这个仓位 2008年就会归零。1990年他重仓的另一个资产， Fannie Mae， 也在 2008年破产归零。Davis 1994年去世，这些资产后来的结局如何，无从得知。 所有的经验都存在例外。必须保持谦卑和谨慎的态度，来应对潜在的例外。发财需要耐心而充分的利用戴维斯双击 （davis double play） 的现象， 就是在某个有增长潜力的优质资产市盈率比较低的时候购买，几年后利润涨了 N 倍，而因为更乐观的预期，市盈率可能涨了三四倍，这样实际的收益会达到 3N 或者 4N。 而大部分求快，贪多的赌徒，不研究市盈率和增长预期，盲目往里冲，还要加杠杆，这样就会遇到反向的戴维斯双击 （davis double play in reverse）， 俗称戴维斯双杀。加了杠杆后就会变成戴维斯三杀。资产在很短时间内缩水 90%以上也就是必然的了。戴维斯双击的机会要在时间跨度超过三年以上的视野里寻找，才能有比较高的正确率，而且这时根本没有竞争者。否则没机会/需要等待的时候还要跳得很高，只是一厢情愿的自我合理化，白白耗费能量。等真正的好机会来的时候，已经没有弹药，也没有勇气了。躺赢的一个关键是关注和等待各种戴维斯双击的机会，而警惕避开各种戴维斯双杀的陷阱。一旦你用戴维斯双击 / 双杀的角度来观察金融资产的价格变化，你就再也不会回到之前的单一维度的一根筋的思维模型了。</w:t>
      </w:r>
    </w:p>
    <w:p w14:paraId="1D1E1C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人们常常忘记房地产价值中最重要的是位置，而花太多时间和金钱去翻新装修房子，因为房子的外观或功能，是自己能控制的具体事务。就好像一个醉汉在路灯下找丢失的钥匙，仅仅因为只有这里有光。 位置是抽象且固定的：一旦买下就无法改变。 所以人们很容易把注意力转向翻新，这个感觉是可操作的、个性化的。装修带来一种掌控感和改进的希望。 类似的，垄断和扩权是抽象的。极少数公司因为机缘巧合占据了垄断的位置。如果没有在那个位置上，大部分其它具象的行动，根本无法改变这种地位。 而人们执着的关注研究一些具体的类似装修房屋的技术细节，因为学习这些细节给自己带来一种可操作，有掌控感的希望 （或者幻觉）。所以真正有价值的投入方向是：确定当前情况下的垄断或者优势位置，未来格局的变化可能导致的垄断位转移方向，不过位置变化的最主要因素是技术变革吗？这里的关键是机缘巧合。Windows、iOS和CUDA的垄断地位都是机缘巧合下，在潜在竞争者还没意识到的时候就悄悄确立了，无法动摇。聚光灯下的必争之地，似乎难出垄断的大猩猩，比如大模型。</w:t>
      </w:r>
    </w:p>
    <w:p w14:paraId="4B76B08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今天看了Bill Gurley在BG博客中推荐的General Magic纪录片，介绍了这家超前20年在1990年代就构想智能手机的公司的故事，非常精彩。这群远见卓识的创业者虽因理念过于超前，供应链不完善，核心部件功能有限且成本过高，未能实现智能手机的大规模市场化。 但从另一角度看，General Magic实则成就非凡。从这家公司的废墟中，走出了许多科技行业大咖，堪称智能手机领域的预备黄埔军校。他们（包括iPod和iPhone的核心团队成员Tony Fadell，以及Android创始人Andy Rubin） 将积累的技术与经验带到苹果等企业，最终实现了智能手机的成功。更有意思的是，General Magic还孕育了硅谷一大批重量级人物，包括eBay的创始人、Nest的创始人，LinkedIn的CTO，以及奥巴马总统任命的美国政府的CTO等； Bill在BG播客中提到General Magic时，既佩服这些先行者的远见，又感慨他们过于超前的创新未能实现的遗憾。同时，他也联想到如今的AI创业热潮：会不会也有AI时代的General Magic呢？这些公司梦想远大，但或许超出了当前技术和生态的现实限制，最终面临类似命运？ 无论如何，越来越多的聪明大脑、远见卓识和资金涌入AI领域，催生新的范式革命只是时间问题。作为投资人，关键在于保持耐心，不被FOMO冲昏头脑，去盲目追逐下一个General Magic，而是冷静押注那些真正的胜利者（比如当年的苹果）；这才是实现长期超额收益的关键。</w:t>
      </w:r>
    </w:p>
    <w:p w14:paraId="5FC9B71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如果做一个思想实验，你要把自己的净资产三十年增加一千倍。听上去目标很宏大，很难达到。但把它拆解一下，就是每十年增加十倍。（以下计算为简化的目的，不考虑税收因素）。 再分解一下，就是每五年 3.2 倍。 如何做到五年 3.2 倍？按照简单的倒推，这需要每年 26%左右的回报。但事物的发展从不是一直向前，没有波折的。实际情况是，市场常常不断在牛熊之间像个神经病一样的大幅波动。为了捕捉到大幅的回报，五年里面大部分时间需要等待，积累信息和资源，等到机会来了，在大家都恐慌和缺乏资源的时候，（在全面分析基本面的各种定性定量因素后） 觉得某个投资五年内大概率有远超 3.2 倍的回报，才出手。 理解这个逻辑框架后，就必须谢绝大部分市场上的噪音和诱惑。对绝大部分事情都说不。对外界各种试图空手套白狼的邀约和闲扯，没有确定性的短线交易，不了解的东西，调研成本太高的东西，潜在回报不能远大于下行风险的东西，没有进入一种持续自我强化的垄断性状态的东西，等等，说不。 说不之后豁然开朗。这意味着你相比之前有大把的闲暇时间，可以深入的，按照自己的节奏调研。 进一步推导，为了未来三十年还能一直享受你的劳动果实，必须以一种严谨的态度，投入大量时间和资源，保持身体的健康和自由。否则，到了七老八十，老年痴呆，体态佝偻，骨质疏松，大小便失禁，各种病痛，纵有家财万贯也是枉然。 于是，你就会有时间和兴趣努力实践太极，站桩，瑜伽，跑步，游泳，间歇性断食，并持续关注其它前沿的抗衰老技术的最新发展。市场的噪音太多，而且太多的人都太不够理性，人又是社会性的动物，很难不受影响的。未来三十年，应该还有两到三次金融危机，甚至一次美元危机。一到两次科技革命，AI与脑科学，太空采矿与核能源革命。三到五次地缘政治事件，尤其是东北亚地区。以及一次大的环境危机，可能因为核或者气温升高。hodling。</w:t>
      </w:r>
    </w:p>
    <w:p w14:paraId="571F2BD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刚刚看了一个关于苹果的分析，所以一家企业是可以通过盈利增长，然后回购股票提高eps，然后再在流动性宽松的时候扩大pe，达到对股价三连击的。这个时候突然感觉巴菲特与段永平玩的游戏确实高很多level。</w:t>
      </w:r>
    </w:p>
    <w:p w14:paraId="34CB688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我统计了段永平的投资操作： 段永平从2002年投资网易（收益估计1亿美金），2003年投资UHAL（收益接近8000w 美金），2003年投资fresh choice（损失100w 美金），2005年买入港股创维数码（收益7000w 美金），2007年请巴菲特吃饭，2009年投资GE（收益2亿美金），2011年投资苹果（前边投资已经全部卖出，投入苹果，目前收益20倍，预估100亿美金），2012年投资茅台（预估收益15亿美金），2013年投资黄峥（预估收益16亿美金），其实这十年期间每一两年就会有一次投资出手，以他的重仓风格，还是挺密集的。 段永平其实完美抄底了两次经济危机。第一次2001年互联网泡沫破裂，第二次08年次贷危机。15年之后就出手很少了。</w:t>
      </w:r>
    </w:p>
    <w:p w14:paraId="6589D79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好的团队，好的价格，好的商业模式是一个成功投资中三个不变因素。衡量好的团队就是看团队能不能干出一个垄断市场来。好的价格在币圈就被干扰的太多，只能看相对市场情绪价格。好的商业模式，公链的inflation机制其实也算不上最优。而且在产品服务链条上还不具备闭环。垄断性，增长性。其他的都没那么重要。</w:t>
      </w:r>
    </w:p>
    <w:p w14:paraId="76DD8CB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Replit CEO说，与其学编程，不如学习如何思考，如何分析问题，如何清晰地沟通和表达。 大学阶段最重要的是训练并获得强有力的自学能力，学会学习的方法，学习经济学、逻辑学、生物学、心理学和政治哲学，以学会逻辑性思考。大量的阅读，带来大量的写作，获得清晰的书面表达能力，再训练与人的对话自学能力、逻辑思考、清晰有力的书面表达和口头表达，是当今社会生存和成就一番事业的核心技能。在大学里如果没能很好地训练到，在进入社会，工作生活中，也必须要花时间来刻意练习，达标了，你就会是人群中的少数。</w:t>
      </w:r>
    </w:p>
    <w:p w14:paraId="6DCE012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上医治未病，中医治欲病，下医治已病。 多运动、多休息、多吸收优质营养、多思考、多赚钱，多心情平和。</w:t>
      </w:r>
    </w:p>
    <w:p w14:paraId="5A14832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开始积累智慧的复利，积累财富的复利。智慧和财富的复利可以传递给下一代，下一代继续在前一代复利积累的基础上继续复利，只要复利的积累不被打断，一代就比一代强。</w:t>
      </w:r>
    </w:p>
    <w:p w14:paraId="1830581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这个世界，就几乎没有偏财运（靠运气赚的）这种东西。 你会发现，不管是一个月一年还是5年，如果偏财（运气）不能变成正财（实力），都会亏回去，只是过个手。有一种观点，说钱都是大风刮来的，大钱都不是靠努力得来的。 我是这么看的：第一，时间维度一段时间实力和财富不匹配，很正常。 拉足够长的时间，最终都会匹配。 要么德不配位，钱亏回去了；要么实力提升，匹配了曾经无法掌握的财富。 第二，概率维度单独看每次财富获取，都有运气成分。 但人的财富是由很多次的财富博弈和决策形成的。 整体概率，很难用运气解释，多次概率拉平了是要看实力的。我比较喜欢研究一类现象， 人是如何快速跨越财富阶级，又在后面跌落的。 得出结论就是，只要拉足够长的时间看，德不配位的都会亏回去跌落，留下一句，盈亏同源。 不只是炒币，还有当年房地产行业的杠杆。 小到地方上小老板以10年为期几十亿人民币为量的暴富与破产； 大到恒大这种几十年为期几千亿人民币为量的暴富与破产。 都是一样的。 根本原因都是财富超过个人能掌握的维度了。 不要说是时代原因，那李嘉诚怎么一直稳如老狗？ 知道我为什么敬佩扫地僧了吧，他展现的是关于这个世界的终极原理之一。我对德不配位的理解是财商不配位感觉好多人暴富之后最终能亏回去都是两个经典理由：喜欢All In梭哈的，可能成功就是靠一波行情All In了某个标的。就容易在未来因为某个机会，又是梭哈All In，栽大跟头。喜欢赌博喜欢用杠杆的，可能成功就是靠几次赌赢。然后未来哪个机会上带杠杆赌博，被无法预测的黑天鹅行情收了。</w:t>
      </w:r>
    </w:p>
    <w:p w14:paraId="7444C31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AI技术发展促进的自动驾驶技术发展的真拐点到了，从今年开始每年新车提升10%的自动驾驶搭配率，到2030年覆盖50%以上问题不大，可能潜在的赢家上市公司里面： 美股特斯拉，国内的理想小鹏小米地平线值得大家关注。 类似于新能源汽车在国内的普及，从2019年开始每年10%的增长，成就了特斯拉，比亚迪和宁德时代。新增车辆全自动驾驶数量包含robotaix。 抓住了2019年到今天的新能源汽车发展红利的特斯拉比亚迪宁德时代股价都翻了十倍。从2025年开始的FSD技术的普及，潜在的几个赢家可能是谁值得大家思考？ 搭载FSD技术的汽车厂商？特斯拉理想小鹏？ Robotaix 运营商：特斯拉，百度？ 自动驾驶底层技术厂商：地平线，英伟达？投资技术革命中的科技公司，如果你选择投资了错误的公司，你会损失惨重。胜利的公司会攫取绝大多数利润，失败的公司要么艰难求生存，要么破产倒闭。IBM在大型机市场击败了竞争对手成为了猩猩公司，一旦IBM成为猩猩公司，配套的硬件公司和软件公司都接受了IBM大型机的标准。失败的几家公司要么退到一个小众市场，要么就破产倒闭了。猩猩公司的产品会成为消费者的第一选择，消费者觉得购买猩猩公司的产品不会踩坑，基本体验会有保证。 去买手机消费者选择苹果手机会觉得基本的用户体验和安全性会有保证。</w:t>
      </w:r>
    </w:p>
    <w:p w14:paraId="38AEDA7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不损害他人利益的基础上，一定要让自己变成一个极度自私自利的人。只有这样，人才会高度专注，才不会浪费自己的时间，才会专心致志和精进，才能摆脱一切无效和耗散心力、能量的关系与事务。实际上，大家看到的很多侃侃而谈的慈眉目善的成功者，其实都是这种极度自私自利的人，也正因为此，他们才成功。 比如巴菲特芒格，对人对事的标准极高，一般人见都不见，跟人打交道，要严格考察才能见上一面，只要发现一点点蠢和坏，立马拉黑远离，不给一丝一毫的消耗机会。而硅谷那些科技巨头的精英也一样如此，乔布斯、黄仁勋、马斯克、贝佐斯。 待人接物，标准奇高，一言不合就大骂，开除，始终专注地朝着更高更强的目标前进，并推动组织一同迈向伟大。 富有就是对过去的背叛，伟大就是对过去的背叛。一旦一个人进入到这种轨道，他就会被骂六亲不认，他就会被骂冷血无情，他就会被骂唯利是图，他就会被骂眼里只有钱和利益。因为他总是惜时，总是只知道专注和照顾自己，因为他背叛了他的过去，背叛了过往的人和社会关系。 但这是破局和成功的必经之路，只有背叛过去，才能更换心智，脱胎换骨，才能获得成功。不背叛，则始终停留在平庸愚蠢的故土网络和观念里，一辈子活在庸碌、痛苦和绝望中，最后麻木等死。</w:t>
      </w:r>
    </w:p>
    <w:p w14:paraId="1ECC97E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讲一下我这个为啥专门买合约持仓量和市值比高的币，不管这些币干啥的光看合约持仓量。首先合约持仓量占市值比例高的话说明多空的对手盘充足。 他的合约持仓量越高甚至超过市值说明庄家越强，说明庄家筹码越足，它有极强的拉盘动力。因为对收盘充足一旦开始拉盘（或者砸盘），高杠杆的对手盘肯定会心慌跑路做燃料拉盘平空。 打个比方，如果你昨天25开空了auction，现在拉到28不慌不慌，你割不割肉？ 你如果割肉买入那这样高比例的合约持仓里面有无数个跟你一样这样想的人。 他们会因为一点点价格拉升而心发慌，担心利润回撤，担心亏损，担心爆仓， 然后反向走人买入作燃料。</w:t>
      </w:r>
    </w:p>
    <w:p w14:paraId="4EC5F6B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很多人的权势属于依附性生存的模式， 随时可能瓦解，但缺乏自知之明。</w:t>
      </w:r>
    </w:p>
    <w:p w14:paraId="067BE67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如何发现自己的运气，而不是忙忙碌碌的盲目去寻找去试错。把时间和注意力抽离出来，有丰富的知识和能力，去发现那些跨周期的产品，要有足够的空余时间去思考。</w:t>
      </w:r>
    </w:p>
    <w:p w14:paraId="6685514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赚钱发财，做出一番事业，获得成功，本质上就是一个持续自我洗脑的过程。金钱本质上是思考的产物。没有钱赚不到钱，本质上就是思维上的持续懒惰，不思考，不自我洗脑，不自我突破和强化。整天吃吃喝喝，躺着刷视频，没有执行力，没有动作的本质就是洗脑不够，缺乏持续的自我洗脑。 一个处于持续不断地自我洗脑状态中的人，是截然不同的。他会有很强的自驱力，设定目标，追求真理，唯物求底，持续不断地每天如此。日复一日，月复一月，年复一年，仅仅只要三五年的时间，就足以让他在人群中耀眼，而10年20年的专注与深耕，则能让他在相关行业领域达到专家甚至伟大的程度。 那些创业的、能做事的人都有一个特点，信念极强。他们的眼神、神态、一言一行，在旁人看来就跟神经病一样。他在屁都没有的时候，他能跟几个打杂的手下说，我们会成为这个世界上最牛逼的公司，我们会垄断这个行业，我们都会成为亿万富豪。他眼神中的坚定，语气中的诚恳和真诚，你很难相信他是在骗你，但他讲出来的话又如此地荒诞不切实际，因为他的真诚和坚定，你不能说他是骗子，那就只能说他是疯子，神经病。 绝大多数人看到这种人，都会下意识地判断这是神经病，疯子，赶紧跑了，但真正顶级的创业者和牛人，在事业早期的时候，就是这种神经病状态。这是我在马斯克的故事里看到的，也是我在黄仁勋的故事里看到的，也是我在马云的故事里看到的。 有的人因为相信而看见，而大多数人是因为看见而相信。大多数人终其一生也得不到自己想要的，根本原因就是他只相信自己眼睛看到的东西，缺乏想象力，不敢想，缺乏自我洗脑。所以没有执行力，没有日复一日的专注工作，没有热爱，没有激情，没有使命。 对待工作和日常事务，没有将心注入，敷衍了事，得过且过，不求精，不求深，不求甚解，混吃等死。如此，怎么能精进，怎么能赚到钱，怎么能发财，怎么能达到更高的思想境界？不得道，不在道上行走，不将心注入，不把每天的工作和生活当作道场，去诚恳地修行，人就会自然而然地安于现状，庸庸碌碌，混吃等死。如果你真的渴望得到你心中想要的，你就要改变你的认知和行为模式。 先从思维观念开始。不断地将社会和他人塞给你的思想观念给它清除出去，聚焦学习伟人牛人的传记，比如我上面提到的马斯克、黄仁勋等人，还有我经常提的巴菲特、芒格、段永平、贝佐斯等等。 学习他们，模仿他们，每天脑子里就是想他们的事，不断地给自己洗脑，不断地一遍又一遍地强化，逐渐达到在旁人看来像是疯了一样的状态，就到位了。然后，这个人就自然而然地会有持续的执行力，会变得很勤快，很自律，很专注，而且意志力也会变得更强。就是这么神奇，这就是潜移默化的榜样力量。 不怕大家笑话，我现在就是这种状态。我每天都会在脑子里想这些人的故事和他们的样子。晚上睡觉前会自发地想下，早上醒来也会下意识地想一下，白天也会经常想，整个人被搞得像是在跟这些人交朋友，浑身充满能量，遇到什么都不怕。我也不会感到孤独，也不会想去搞女人干女人（喜欢搞女人干女人，最后就会被女人搞被女人干）。 因为我觉得我有巴菲特在陪我，芒格在陪我，段永平在陪我，黄仁勋在陪我，马斯克在陪我…。我不觉得孤独，相反我很满足很充实也很快乐。我每天有很多工作要干，我还有几百本书压在桌子上等着我去读，每个月还在不断地买书，还要学英语，还要跟进AI进展，还要写文章，还要去健身，还要管理投资持仓。 每天安静地、踏实有序地做着自己喜欢做的事，这种感觉真的很妙。我进入到这种状态应该有半年左右了，深刻地体会到了芒格所说的，他喜欢与去世的伟人交朋友之妙。这个世界上有很多活着的英雄，人类历史上也有很多已经去世的伟人，如果我们能换一种方式，通过学习来与他们对话，那不就是在跟他们神交，交朋友吗？这是一种多么奢侈和美好的享受啊，但却是每一个人都能轻而易举地获得的事情。 卓越的人生就是要与这些英雄和伟人建立连接，吸收他们的思想和能量，持续不断地给自己洗脑，在日常工作和生活中效仿他们，我们自然而然就会脱离平庸和愚蠢，就会变得与众不同，就会变得更加快乐更加自由和富有。</w:t>
      </w:r>
    </w:p>
    <w:p w14:paraId="16F5EFA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你只有先自私自利地强起来之后，值得你让利、提供价值的人才会出现。而不是在自己弱鸡时就费时分散心力去筛选去利他。这其实就是纳瓦尔说的，关注和打造人际关系网络是错误的，你应该专注打造自己、打造产品，当你做好了这个，好的人际关系、牛逼的人自然就会涌现来找你。</w:t>
      </w:r>
    </w:p>
    <w:p w14:paraId="07025ED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你高标准、专注、习惯性拒绝别人，在别人眼里你就是一个自私自利的人。另一句话，对值得的人利他本质是长远的自私。还有，无论你心里看重的是人们，还是人民，只要你这样做，都将注定是一个被耗干吃净、乱刀相向，死于非命的岳飞和袁崇焕。有丹心的人，一般都不会有好下场。</w:t>
      </w:r>
    </w:p>
    <w:p w14:paraId="568B47D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这个问题问得很好很重要昨天纳瓦尔的podcast也谈到了。接下来，我的回答会很长很系统，也会很真诚和实战。我人生中经历过多次巨大的压力冲击，有好几次头发短时间都白了，但我就是什么都不怕。 首先要有乐观心态和顽强意志及勇气，然后是调节调理，我都在1个月左右愣是把白了的头发给它再次黑回来了。这是真的，我的亲身经历。因压力白了的头发，如果抢救及时还能再黑回来。 我觉得主要有三点，第一点心态，第二点调整方法，第三点是反思。复盘压力产生的原因和过程，学习吸取教训，严格控制和避免压力的形成。第一点跟性格有关，也跟我这篇文章里写的后天自我洗脑有关，需要持续练习。 第二点是最关键也最具技术性的，其中最重要的步骤，我之前发过贝佐斯的压力洞察，我贴在下方。 首先，找到压力源，对其进行清晰地定义和分析，立马着手处理解决它，比如止损斩仓、比如开除员工，比如辞职，比如拉黑女人，只要做了这个动作，即便问题还没解决，压力感都会骤降。 其次，调节方法上，当压力还没有影响你的睡眠时，可以通过运动跑步、健身力量训练来排解，如果压力已经持续影响到了你的睡眠，则主要通过持续间断的深呼吸、散步（花园、公园环境）、晒太阳来调节。后面这些方法在睡眠还正常时也要配合运动使用。 在调节期间，一定要加强营养，必须要大幅增加高密度营养食物的摄入量，以辅助身体对抗和战胜压力的损害，帮助身体恢复。大量吃肉，至少要再增加平时量的一倍以上，如果平时吃肉少，则要再增加两倍以上的量。鱼肉蛋奶，各类蔬菜，大量吃，丰富而充足的营养可以缩短压力对身体的持续损害和影响时间。 最后就是反思。为什么会经历这种压力冲击，我犯了哪些重大错误，我的决策系统出了什么问题，还是我的观念、思维存在重大缺陷，还是被人利用了，被迫承担了别人问题，而深陷压力。要详细复盘，找到犯错的关键原因，学习它，记住它，规避它。 压力，绝不会是好东西，那种适度的压力有利于动力的说法就是这个社会的洗脑，牛马圈套，错误的观念。压力无论大小，只有一个后果，损害身体。 动力并不靠压力，主要靠的是人的思考、自我洗脑、热爱和快乐。必须要严控压力，不要卷入别人的纷争，坚决不要让想转嫁压力的人靠近，只要感觉到立马拉黑隔绝。</w:t>
      </w:r>
    </w:p>
    <w:p w14:paraId="74A6506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屯田哥死于军功过大，胡汝贞死于倭寇尽剿，郭居然以为通过立大军功可以获得更大的信任，其实是把自己混底层的经验拿到上层去用了，底层和上层玩法是截然不同的。郭崇韬靠立功上位，就误以为继续立更大军功可以获得更大信任；这就像做题家因为曾经把题做好而考上名校，就误以为继续做题可以获得更多富贵一样。不同阶段的玩法的维度和侧重点完全不一样，一根筋的思维会要命。</w:t>
      </w:r>
    </w:p>
    <w:p w14:paraId="2F524A3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2014年，埃隆将特斯拉的秘密赠送给宝马。 所有人都觉得他疯了。 但这个慈善行为实际上是企业历史上最无情的商业举动之一。 以下是为什么宝马完全没料到的原因：宝马本准备在欧洲电动车（EV）市场占据主导地位： 他们拥有强大的品牌。 他们拥有顶尖的工程技术。 他们拥有完美的战略。 但他们对埃隆的馈赠做出了一个致命的假设。 这一切都始于一个价值50亿美元的赌注：就在宝马忙着签署电池合同时，埃隆宣布了超级工厂（Gigafactory）计划—一个旨在每年生产的电池数量超过2013年全世界产量的设施。 但这还不是他最大胆的举动，2014年6月12日，埃隆发表了一篇博文，标题是： 我们的所有专利都是你的他宣布特斯拉将免费开放所有专利。 汽车行业认为他已经疯了。 但这疯狂背后却隐藏着天才般的策略：要知道，特斯拉面临两个问题： - 电动车市场规模太小 - 没有人在建设充电站埃隆意识到：特斯拉无法单独取胜。 他们需要推动整个市场的增长。 于是，他做了一件前所未有的事：他将慷慨变成了武器。 通过开放专利，特斯拉： - 鼓励其他公司制造电动车 - 推动充电基础设施的扩展 - 将自己的技术变成行业标准当宝马专注于保护知识产权时，埃隆却在下一盘更大的棋：超级工厂（Gigafactory）不仅仅是为了生产电池。 它关乎规模化。 当竞争对手利用特斯拉的专利来追赶时，埃隆早已在构建一个可以以更低成本生产电池的帝国。 这个馈赠实际上是一个陷阱：特斯拉的专利吸引了其他公司向电动车技术投资数十亿美元。 但没有特斯拉的规模化能力，他们无法在成本上竞争。 宝马从中吸取了惨痛的教训： - 特斯拉的电池成本：187美元/千瓦时 - 宝马的电池成本：280美元/千瓦时这一差距只会越来越大：到2016年，特斯拉的电池生产成本比竞争对手低了60%。 这次专利赠送： - 让特斯拉的技术成为行业标准 - 促使其他公司验证了市场的可行性 - 而特斯拉则建立了无法超越的成本优势这是一场纯粹的战略杰作。 但这里有一个所有人都忽视的关键点：这不仅仅是为了击败宝马。 埃隆证明了一个更有价值的道理： 在数字时代，开放胜过保密。 今天的赢家并不是囤积技术的人…他们通过战略性地分享技术来： - 构建生态系统 - 制定行业标准 - 创造网络效应同时在规模和执行力上保持关键的竞争优势。 这就是为什么仅仅了解新兴技术还远远不够…真正的创新来源于对大局的洞察： 技术如何通过合作而不仅仅是竞争来创造价值。 我们正在进入一个这样的时代，成功源于： - 战略性的开放 - 技术服务于人类进步而不仅仅是追求效率的提升。马斯克这种事先有了研发技术，以给其他公司提供免费午餐的噱头吸引了大量资本和人员来构建了电动汽车行业，对外打着新能源，环保的幌子。群体效应规模做大就可向政府提出建立充电装置的需求，等市场转变，人们开始接受电动汽车了，他就通过他的定位和自动驾驶及电池的领先技术将其他竞争者甩到后面。特斯拉在中国建厂的原因，也在于马斯克明白，只有在中国才能实现他的目标，否则全世界的电动车都会延迟不知多少年，甚至可能永远不能像今天这样特斯拉跑遍全世界，中国帮他完成了一个巨大实验。</w:t>
      </w:r>
    </w:p>
    <w:p w14:paraId="12BA86F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长周期来看，公司股价和市值只取决于唯一一个因素：公司每年能从市场上获得的营业利润和获得营业利润的预期。</w:t>
      </w:r>
    </w:p>
    <w:p w14:paraId="5AC056F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等待之歌： 等待可以降低消耗。 等待是为了保存实力。 等待是默认的状态。 等待者不会嫉妒别人。 等待时注意锁定目标。 99%时间在等待是为了 1%时间的捕杀。 等待可以放大胜利。等待就是一种力量。沉默也是一种力量。猴急不能等，话多试图给别人解释，都是弱者的表现。</w:t>
      </w:r>
    </w:p>
    <w:p w14:paraId="1DC5282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去年发推说做投资不外乎三种方法，预测市场，跟随市场和忽略市场，每个人最终的投资风格都会倾向于符合 ta 性格的那种。恰逢市场恐慌下跌，回忆起我自己这辈子真正挣到大钱的投资，都比较符合我个人性格，总结起来就九个字：买得起，想得少，拿得住。</w:t>
      </w:r>
    </w:p>
    <w:p w14:paraId="27061C9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富二代创业多离谱，不怕富二代玩物丧志，就怕富二代踌躇满志！ 主因： 一般富二代的风控意识薄弱，执行能力缺乏，傲气满满。 经验之谈。投公司，如富二代参与，尽量做好尽职调查，做好风控，如果要投，注码少点。</w:t>
      </w:r>
    </w:p>
    <w:p w14:paraId="73BAEA9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一类机会：市场出现极端情况血流成河的时候，你还有现金，可以买入自己仪的资产，今年会存在这种大机会，耐心再耐心。 一类机会：科技变革期涌现出来的技术变革期的受益者，在恰当的时机以合理的价格买入并长期持有。 今年会存在上述两类大机会结合起来的机会，在市场血流成河的时候买入科技变革的最终受益者。</w:t>
      </w:r>
    </w:p>
    <w:p w14:paraId="32C8219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理解世界和历史的一个角度是：大家本质都是戴着面具的，从个人到机构。每个人和机构都把想要展示给外界的那一面，通过面具示与人。 有巨大价值的能力，是通过面具的特征，及早洞穿背后的本质，理解后面的风险，很早就做出正确决策，而不去浪费自身资源和时间。比如历史上很多臭名昭著的太监，刚出道时无不勤勤恳恳，办事兢兢业业，井井有条，待人接物和气得体。否则根本不可能做到后来的位置。后世名声不好，一方面有被妖魔化的原因，一方面位置变了，利益诉求变了，周围有很多他的支持者需要通过他谋求利益，因此决策行事的风格和权衡厉害的标准，势必发生变化。再比如，洞察一个人在面具背后的真实状况的一个角度，是看背后支持他的核心团队的人马的素质。如果他平时都是和一些烂人厮混，那么迟早会被这些烂人裹挟，做出一些让你瞠目结舌的事情。</w:t>
      </w:r>
    </w:p>
    <w:p w14:paraId="20A6C75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高质量的决策是建立在足够的事实上的，而收集足够的事实需要依靠long context的能力，具体来说就是你不主动搜索你几乎永远不会知道的事实。 举几个例子，今年的大学新生平均是06年的，而移动互联网时期或者说智能手机兴起于12年左右，那时候他们大概只有6岁左右刚上小学一年级几乎不会用到手机。也就是说很多功能机的特性你不主动了解就几乎再也不会知道了。类似的还有谷歌，退出的时候他们才4岁，不主动永远会出在好像听说过但从没使用过的状态。还有一个例子是看段永平的雪球提到有一个马云面对偷车贼大吼一声制止的油管视频，这个事实在今天如果不主动搜索你永远不会被被动推送到了。 如果不知道这些事实，可能在最后的判断上就会有所不同。当你读的历史越来越多，各种不同角度的细节越来越丰富的时候，context 就越来越长，就能很迅速看出自己之前缺乏正确的 context 的时候的愚蠢之处。而且这种情绪记忆的体验，随着信息量的增加，也会越来越频繁。所以拥有几个 gigabyte， terabyte 的 context 的 AI， 其智能全方位彻底碾压普通人毫无悬念。有哲学家曾说，当他说某个人是个傻逼的时候，他是有把握的，因为他从这个人身上看到从前的自己。这也是 context 更丰富后必然得出的结论。很多事情，context 长的人无法对 context 短的人解释清楚，因为对方经验太浅，解释了也不愿相信。context 长的人，容易通过和自己积累的 context 里面的过往案例进行模式匹配 （pattern matching）， 做出可信度比较高的判断。context 短的人，因为缺乏这种模式匹配能力所需要的足够长的 context， 则很容易被欺骗。context 长而丰富的一个好处，是发现一些以前不知道的某些细节之间的关联性，并总结出一般性的规律。多读各种历史细节，会意识到现在某地发生的某件事，实际上是因为很多年以前在另外一个地方发生的另外一件事，很早就锁定结局了。理解了这种长距离的关联性的规律，会给自己节省很多资源和时间。比如说，因为在 t=0 的时候观察到某个现象，知道若干年后在某个地方必然会有巨大风险，因此第一时间就避开，根本不参与。</w:t>
      </w:r>
    </w:p>
    <w:p w14:paraId="3101A55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根据我的经验，有三种迅速致富的方法： 第一，带来财富的婚姻第二，幸运的商业点子第三，投机安德烈科斯托兰尼德国证券界教父。</w:t>
      </w:r>
    </w:p>
    <w:p w14:paraId="76B3BF7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亏损，在钱转出去那一刻，就已经发生了，只不过当事人没有意识到，还在自作多情的做美梦。等到几年后亏损成为无法躲避的现实，如果不去复盘反思，误以为亏损是后面才发生的事情，那么未来还会重复这类错误。 很多关系的断裂，在见面说几句话后就不可挽回，只是一方出于礼貌和体面，不愿说破，让另一方很长时间一直错误的有不切实际的幻想。如果不反思，误以为渐行渐远和关系破裂是后面才发生的，就会持续浪费很多时间在无效社交上。</w:t>
      </w:r>
    </w:p>
    <w:p w14:paraId="05FAECF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在局势对自己不利的时候能够很长时间保持隐忍，而不会因为外人的羞辱挑衅拔剑而起，挺身而斗，这种品质，在抽象上，类似耐心等待股市大跌后再去低价收购优质资产。</w:t>
      </w:r>
    </w:p>
    <w:p w14:paraId="3B06D82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Elon Musk：Without me， Trump would have lost the election， Dems would control the House and the Republicans would be 51-49 in the Senate。 主权个人，才有坚持原则，随时翻脸的勇气和底气。</w:t>
      </w:r>
    </w:p>
    <w:p w14:paraId="06D8862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任何时候都要先想着风险管理，守住自己的下限，再去想追求上行的利益。有些教训是要有过几十年的经历后，才恍然大悟，那就是：坚持规避各类毁灭性的风险，即使表面非常枯燥，或者被人取笑，时间长了，突然发现你自然就赢了。因为路上遇到其他的各种人，即使有过短暂的风光，因为各种原因无法守住自己的下限，然后隔断时间就悄悄离场消失了。</w:t>
      </w:r>
    </w:p>
    <w:p w14:paraId="51F18E5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健身的人，手无缚鸡之力，肌肉慢慢萎缩，活动范围缩小，各种代谢的慢性病愈演愈烈。不训练心智的人，人会变得消极，胆子越来越小，遇到挑战会选择逃避，自我麻醉，最后心安理得的接受任人宰割的宿命。</w:t>
      </w:r>
    </w:p>
    <w:p w14:paraId="1A4A085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除了睡眠和健康，其它大部分事情本质上都是幻觉，和幻觉的衍生品。睡眠和合理运动，对大脑健康的作用，是基石性的。而幻觉本质上就是大脑神经网络对客观世界认识暂时形成的一种共识，这种共识严重偏离了客观真相。为了追逐幻觉而牺牲睡眠和健康，就非常可笑了。</w:t>
      </w:r>
    </w:p>
    <w:p w14:paraId="797B20A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有美德和善心，而无权力斗争的意识和经验，就是待宰的羔羊。弱者容易被释放美德信号 （virtue signalling） 者所道德绑架，因为这是他获得安全感的一种本能的从众反应。强者从第一性原理来理解分析安全，才能抑制各种错误的本能从众反应。</w:t>
      </w:r>
    </w:p>
    <w:p w14:paraId="12D94597">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从赚钱角度来看，技术标准的创始人和推进者的观点并不重要，甚至往往是一种有害的分散注意力和浪费时间的东西。1993年互联网浏览器出来后，研究讨论 http 协议的技术细节让人觉得自己很 cool，有做正事的感觉。之后关于 xml， semantic web 等学术讨论和夸大宣传，也让很多人有赶时髦的成就感。但其实这都不重要，过程实际上也枯燥无趣。重要的是发现行业的垄断者，1995年七月微软推出可以支持 internet 的 window 95后就买 msft 股票。然后躺平，不瞎折腾。Tim Berners Lee 发明 www 很伟大，但为其马首是瞻，对于发财和改变自己的处境基本无效。</w:t>
      </w:r>
    </w:p>
    <w:p w14:paraId="74CA060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金融业，地产业，保险业的公司，除非是你自家开的，底层风险很难评估，坏账常常被层层掩盖，利润常常被包装粉饰，存在突然死亡的巨大风险。很多人不理解这个底层机制，去重仓这类资产，沉浸于稳定利润和收益的幻觉中，直到被突然死亡击中的那一天。</w:t>
      </w:r>
    </w:p>
    <w:p w14:paraId="3655872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我们对于很多事物的理解属于功能层面上的理解，而不是系统层面的理解。就像很多人知道如何骑自行车，但无法清晰解释自行车运作的原理。很多人会买卖股票，会做各种自欺欺人的技术分析，但并不理解某个证券的底层资产具体是什么东西，公司的具体盈利和资产负债表，等等。在重大问题上，不断深挖，获得系统层面的理解力，是发大财和解决问题的正道。</w:t>
      </w:r>
    </w:p>
    <w:p w14:paraId="00815A2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海啸才是真正的阶梯。涨潮时让人暴富，退潮时让人破产。 理解海啸的关键，在于关注和观测深海的地震，而不是岸边无关紧要的波浪。关键事件的触发对投资极有价值，关键事件会带来结构性的变化，并且引起海啸。2022年底ChatGPT的发布，引发了各大公司疯狂购买GPU去训练大模型，英伟达股票开启了2-3年10倍增长。2024年1月份BTC ETF通过，BTC 在一年时间上涨3-4倍。这个海啸和地震的类比还挺有启发的和第一性原理的。除了要理解源动力的来源地震，可能海水的动力性特征也是值得关注的。</w:t>
      </w:r>
    </w:p>
    <w:p w14:paraId="2159539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总结下目前我认为投资大猩猩资产（高垄断，高成长）的基本方法。 1、试探阶段，如果觉得某一个资产有大猩猩资产的潜质，可以先小规模建仓，这样做的目的是先挪到屁股，可以让自己对研究这个资产的动力增强，对正面信息会更开放。 2、建仓阶段，在确认这个资产可以被认定为大猩猩资产后，加入到大猩猩资产组合中，建仓目标是和原有的大猩猩资产接近市值比例配置。 3、持仓阶段，在基本面不发生大的变化时候，以buy&amp;hold长持为主，躺平即可，这个最简单的策略已经可以贡献大部分的利润来源了。 4、策略优化，如果想在buy&amp;hold的策略做进一步优化，个人觉得有两个方向： 1、和现金做reblance，在市场情绪高涨，流动性泛滥时候，卖出不超过30%的仓位（目前实践下来，对我来说比较舒服的是分阶段，按时间定抛的方式来减），等市场情绪低落，有人被强制平仓时候再加回来。 2、事件驱动的reblance和加杠杆，当某一个大猩猩资产发生垄断被强化，地震级别的结构性变化时候（类似btc etf 通过，eth defi summer），可以考虑用两种方式应对： 1、适当从其他大猩猩资产，挪一部分仓位过来（例如defi summer 开始阶段卖出btc，买入eth） 2、配置少量中期的虚值看涨期权（3-6个月，平值+20%的行权价）。 总之，长期持有是最关键的，任何和这个目标冲突的方法都需要警惕，尤其要避免会导致自己被强制卖出的场景。</w:t>
      </w:r>
    </w:p>
    <w:p w14:paraId="77761F6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复杂行为 ≠ 复杂规则，而是 = 简单规则 × 多次迭代复杂性不是因为世界的规则复杂，而是因为简单规则在时间中展开后产生了意想不到的结构和行为。</w:t>
      </w:r>
    </w:p>
    <w:p w14:paraId="4662957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出卖自己的时间，就是把本来可以自由创作，复合成长，不断觉醒，奔赴未来的时间，置换成为原地踏步，缺乏灵魂，和他人的现状纠缠的时间。 成长的过程，就是把要出卖的时间，压缩到接近于零的过程。</w:t>
      </w:r>
    </w:p>
    <w:p w14:paraId="2B0ECFB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仇人是哪里来的？借钱借出来的，帮人帮出来的，花钱买来的，让步让出来的，善良惯出来的。</w:t>
      </w:r>
    </w:p>
    <w:p w14:paraId="6476BEB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大部分的应酬，事实上是浪费精力，招来不必要的麻烦，还不如磨剑，练内功。一位朋友的总结。朋友多年前把保险代理、资管公司卖掉，高峰期，在台湾、香港、国内都有办事处，上百号员工，还没算几百个代理。 休息了几年，前年又弄一家全牌照公司，集中精力做平台，她越来越不愿意应酬，认为要学会说不，把凤巢筑好，凤凰自会飞来。 对方更相信科技、数字和长期的趋势。</w:t>
      </w:r>
    </w:p>
    <w:p w14:paraId="6202C66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技术这个东西，大部分时间，不像外人想象那么值钱。只有说你利用技术构建出垄断型商业模式，这种特定情况下技术才值钱。 但技术人员因为在特定时期和场景下享受了流动性溢出的红利，误以为技术永远是值钱的，而不看具体市场和商业模式。这种偏见和路径依赖会跟随自己很多年，导致以后顽固的做出很多事倍功半的错误选择，让观察者唏嘘不已。研究历代宫廷政变的细节，一个关键是对禁军的控制，控制禁军的几个关键人物是否搞定，几个关键城门是否控制住，这就好比市场开拓中是否控制传播和营销渠道。 禁军士兵本身有多少狼牙棒，大刀，铠甲，枪支弹药等等这些细节，类似技术能力。 政变没有成功之前，技术能力的细节对于攻破几个关键的城门，对于成败很重要。政变成功后，大局已定，对手已经消灭，只要牢牢控制人事安排，技术细节就相对没有那么重要了。 纯技术人员要清醒的理解自己的位置，如果你的技术能力还不足以改变人事安排，不足以改变或控制传播/营销渠道，那么空谈技术细节，就是白白耗费精力，就是连错都谈不上 （not even wrong）。研究商业模式，本质就是研究权力结构。但接触的人多了，发现一个普遍的问题是，很多人缺乏对于权力结构的本质的理解，缺乏对结构变化的深入钻研的意识。基本就是看周围人做什么模式，然后照抄，然后竞争太激烈抄不下去了，被逼硬着头皮再去抄新的模式。就是说他的潜意识始终是照抄其它商业模式，默认现有的权力结构是合理的。从来不去想模式在什么情况下会改变，如何构建新的商业模式，构建对自己有利的全新的权力架构。</w:t>
      </w:r>
    </w:p>
    <w:p w14:paraId="691385A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威尔杜兰特曾说，我们是由我们反复所做之事来定义的。优秀，不是一种行为，而是一个习惯强制函数的设置，才能把习惯落实。否则默认的演化方向是放纵和散漫。反复的散漫就会分崩离析。</w:t>
      </w:r>
    </w:p>
    <w:p w14:paraId="34E34A5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某个行业的资产泡沫的后期，会有两个比较明显的现象。 一，各种赤裸裸的，无所不用其极的，侮辱人的智商的造假。造假手段会越来越粗暴，金额会越来越大。但造假还是需要发明几个高深莫测的名词来包装的，只要这些名词显得有逼格，遭遇质疑的阻力就会小很多。 二，因为资产泡沫的形成和持续，会涌现各种荒谬的估值模型，来合理化泡沫估值。合理化一段时间后，人就麻木了，会丧失基本理性，真诚的去做一些傻事。几年后时过境迁再回头看，自己都会觉得好笑。</w:t>
      </w:r>
    </w:p>
    <w:p w14:paraId="6CE13F0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女人找男人要找那种能战天下的男人，能肩挑能扛事，能平事的男人，而不是只有外表，只有花言巧语，却不能战斗，了无才华的。一句话，聪明女人找的是有血性，有野心，有才华的男人。</w:t>
      </w:r>
    </w:p>
    <w:p w14:paraId="6AA0743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人为什么有钱后会飘？那是因为他驾驭不了他的财富。 德不配位的发财者，最终都会被打回原点。当一个人的认知跟不上他的财富时，这个社会有一千种方法去收割他，直到他的财富与他的认知相匹配为止。 其实大部分的人都不适合发财，因为钱的反噬力非常大，如果道德智慧（德行）跟不上，很难扛得住。</w:t>
      </w:r>
    </w:p>
    <w:p w14:paraId="09A1708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懂人性的人注定混的不好，尤其是需要和人打交道的工作，特别是公司的老板们，一定要注意不要相信人，要相信人性。和你翻过脸的人永远不可能再成为朋友，不管你们是什么关系。把人假设成好人，你天天受伤。把人假设成坏人，你刀枪不入。当你脑袋一热又想和别人掏心掏肺的时候，一定要记住赶紧闭嘴。身边人的意见要少听，因为他们的实力和你差不多，不然也不会和你在一起。如果有人肯拉你一把，让你不再低三下四的活着，无论以后你混的有多牛，这个人的话你得听。和周围的人搞好关系的秘诀就是不分享喜悦，不炫耀成功，不说三道四，不假装聪明。强大的雄性动物可以随意跟同类的雌性交配，其他弱小的雄性只能看着。结合现实自己认真想一想这句话，比你厉害的人，只不过是比你更懂人性罢了，懂人性的才是玩家，不懂人性的才是玩具。这就是人性里藏的太多能让你醍醐灌顶的真相。</w:t>
      </w:r>
    </w:p>
    <w:p w14:paraId="050DD01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理解门槛高的生意才是好生意，一听就懂的生意大部分都是苦逼生意，一听就让你两眼冒光的生意大部分都是陷阱。理解门槛高，同时你又能真正理解的生意，才是属于你的好生意。 另一方面，要把那些不断给你推送苦生意和陷阱的信息源和损友，无情的屏蔽掉。</w:t>
      </w:r>
    </w:p>
    <w:p w14:paraId="4ED115B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巴菲特：牛市就像做爱一样，就在结束之前，感觉最好。 如果牛市就像做爱一样，那么各种财务造假所构建的庞氏结构的牛市，就好比西门庆服用了胡僧药，结局可以看金瓶梅第 79 回，西门庆贪欲丧命，吴月娘失偶生儿。 另外 cava 去年 11月 13日股价是 147美元，现在 67 美元。</w:t>
      </w:r>
    </w:p>
    <w:p w14:paraId="647B07A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短线交易关注多了，很容易丧失对于长期大局的敏感度。二者无法兼顾。试图兼顾就是既要又要， 最后鸡飞蛋打，什么都要不到。</w:t>
      </w:r>
    </w:p>
    <w:p w14:paraId="1A35613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所有能成事的人，都是精神力量强大的狠人，骨子里永远有种傲气，但不傲慢，遇事不跪不怂，敢和规则掰手腕的孤勇者，执行力带电，做事干脆利落，永远是斩断纠结的断舍离王者。野心写在瞳孔里，身体就是武器库，专注时屏蔽全世界，清醒到让对手害怕永远保持向上的心态，坚持学习，把失败当升级经验包，把所有对自己不重要的人和事通通减掉，只做当下对自己最重要的事，砍掉80%无效社交，只保留20%核心，专注力堪比狙击手。</w:t>
      </w:r>
    </w:p>
    <w:p w14:paraId="332007D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通过强制函数的引入和设定，打造复利积累的系统，比临时起意的行动要重要得多。 需要思考的是，我每天所处的信息环境，是否不断把我的注意力推向构建可以持续积累的优势上面？还是不断推向廉价多巴胺和无病呻吟的陷阱之中？ 我所处的信息环境，能否帮我迅速甄别和过滤风险，还是不断把我推向看似有利益但实则有毁灭性风险的泡沫和骗局中？时间长了，很容易看出大部分人的行事模式的缺陷： 第一，东一榔头，西一棒子，没有耐心积累，在任何竞争中都没有明显优势。那么日常自然也会非常辛苦非常累。 第二，因为急于求成，容易利令智昏，常把自己置于看上去概率不大，但可能彻底毁灭的风险之下。遇上一次，就把之前十几年，几十年的积累全部消灭，然后被迫从零开始。判断自己是否在增长， 有两个关键角度： 第一，你现在做的事情，是否十年以后，二十年以后，还可以复用，还可以继续让你受益？如果不是，你可能只是在挣扎，而不是在增长。 第二，你现在做的事情，是否存在毁灭性的风险？如果是，即使短期有收益，也是无法长期增长的赌博而已。 把这两个要素把握好，稍微给点时间，五年以上，你自己都会对于自己的增长幅度感到惊讶。</w:t>
      </w:r>
    </w:p>
    <w:p w14:paraId="52D2619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最佳方案往往高估了收益（优化者的诅咒）→ 几次没出事就把冒险当本事（偏差常态化）→ 越自信越敢赌（风险补偿） 每个成功的优化都在悄悄削薄你的安全边际。 最肥的火鸡，感恩节前一天还在庆祝自己的最优生存策略。 宁可差不多地活着，别完美地死去。市场里人人都在追求最优解，想极致抄底，想完美逃顶，想资金利用率拉到极致，想设计一堆又一堆看似天衣无缝的策略，但越是这样，越是危险。 亲身经历过的： 表格一推，收益率一算，觉得他娘的简直完美，马上就搞，还得加杠杆搞。 几次顺利跑下来，我心里简直暗爽，卧槽，这玩意怎么这么稳？我是不是发现了什么市场漏洞？难道我是交易天才？ 可怕的是，一旦你养成了这种路径依赖和感觉，你就会越来越自信，越来越敢赌，越来越忘了来时路，就是完犊子的开始！ 最优解，往往意味着高度依赖环境完美运行，没有黑天鹅、没有闪崩、没有政策突然拐弯。 可市场从来不是 Excel 表格里的均值，一个微小的反转就足以让你整个看起来完美的系统崩溃。 之前的顺利，其实就是市场在慢慢催肥我，让我自信，让我麻木，然后等着某个时刻一刀把我切掉。 我们总是基于过去的有限数据，为自己总结出一套必胜法则，并对此深信不疑。 却忘了，市场是充满不确定性的，真正的风险，永远来自你认知模型之外的那个维度。 最优解看起来漂亮，却极度脆弱； 真正的智慧，是接受次优，留一点冗余，留一点安全边际，至少反转的时候有时候跑。 所以现在我更相信，耐操是第一策略： 在投资里，长久地活着，本身就是最大的优势了！</w:t>
      </w:r>
    </w:p>
    <w:p w14:paraId="5313952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过于安静的人是很可怕的，当一个人变得安静平和，冷静和忍耐的时候，气场会前所未有的强大，这种气场不为外界任何事物所影响，而是来自内心的安静淡定和从容，万事都藏与在心底，自己的情绪从不外露，面对琐事的时候云淡风轻，在面对大风大浪的时候从容淡定，而我这种人吧通常不轻易出手，一旦出手就是结局，任何人都没办法改变！</w:t>
      </w:r>
    </w:p>
    <w:p w14:paraId="587405B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许多人在买车、买房、买股票这种大事情上，常常很草率。在买牙膏、卫生纸这种小事情上，常常货比三家斤斤计较。这就是小事聪明、大事糊涂，然后勤勤恳恳半生一次错误重新走进风雨，一辈子都在重头再来。</w:t>
      </w:r>
    </w:p>
    <w:p w14:paraId="7B35E7B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上面的人不想让你上来，上层阶层思考问题的方式，他从来不会主动地跟你说。甚至他告诉你的可能是完全错误的，完全跟事实相反的。比如说他们告诉你要孔融让梨，但是他们自己从来都是主动出击的。你要知道，机会是抢来的，不是等来的，你坐在那里等待，永远只会被分配剩余资源。正常家庭只在自家饭桌上才会聊的社会潜规则，句句都是现实。悄悄地听完这25条人性黑化，再老实的人也没人能拿捏你。不要随意被人使唤，也别总做廉价的事情，否则你的帮助在别人眼里会越来越不值钱。以前我们总认为朋友多了路好走，现在才发现是你的路好走了，朋友才会多。 不要指望别人为你雪中送炭，没有人在给你脸上抹黑就谢天谢地了。你永远不会知道那些生活中看似跟你亲密的人，会在背后对你抱有多大的恶意。人生最好的老师就是父母的低头，亲戚的冷漠，朋友的离开，爱人的背叛，还有空荡荡的口袋。跟你翻过脸的人，不管是亲戚还是朋友，都永远回不到过去，因为他们翻脸的时候，就是他们最真实的样子。人与人最大的区别不是出身，不是学历，不是金钱和权力，而是思维方式。不要随便遇到一个人就对他掏心掏肺的，在你看来他是朋友，在他看来你是傻子。凡是要你顾全大局的，你都不在这个局里。不要跟任何人分享你的财务状况，你富招人嫉妒，你穷招人鄙视，干脆别说。财不外露，否则倒霉。原则问题绝不妥协。 对那些试探你底线的人，要拿出强硬的态度，坚决反击。平时要强硬些，让人知道你是不好惹的，有利益，该争就争，别总是退让，别当烂好人。你挨不挨欺负，和你的实力无关，和你看起来的实力有关。欺软怕硬是人的天性，如果你退让一次，对方只会变本加厉地欺负你，如果你进行强烈的反击，对方反而会害怕和尊重你。所以就算装也必须装得强势一点。别人告诉你哪里错了的时候，无论他说的有多扯，也别直接回怼，不然以后周围的人都不会再提醒你了。 不要期待被所有人喜欢，任何人都不会因为你爱他而爱你，他们只会因为你的优秀，你有利用价值而爱你。眼神坚定直视对方的人最有气场，眼神总是闪躲和回避，会让人觉得你不自信。水至清则无鱼，越是循规蹈矩、刚正不阿、天性善良的人，越容易被淘汰，所以亦正亦邪，方得长久。如果你觉得周围的人都挺傻的，那你就该换个圈子了，不然你的进步会受限。瞎子一旦恢复视力，第一件事就是扔掉他手上的拐杖，即使这个拐杖帮了他很多年。拒绝的时候干脆果断，绝不拖泥带水，也不做多余的解释。你有权利拒绝任何人，帮助是人情，拒绝是本分。 你越是接受，对方越是肆无忌惮地向你索取；你越卑微，大家越欺负你。不管你多么善良，当你没有价值的时候，就算你温柔得像只猫，别人都会嫌你掉毛。聪明的人往往都选择要了眼前的利益，而智慧的人都选择了未来的利益，因为当下的钱永远都是小钱，当下的痛永远都是小痛。浑身都是刺儿，别人才会顾忌你；如果你总是软绵绵的，是个人都想捏一把。没有价值的好人，看起来很有人缘，很受欢迎，实际上最卑微。别人表面上对老好人客气，背地里坑他无疑。富人都是穷人供养的，但是富人都不屑于与穷人同乐。跟别人聊天时，只说好听的，因为人性只喜欢听好听的。假话有面子，真相太残忍，容易伤人。所以底层想要崛起，就要改变自己的认知。这套人性的法则教的全是方法和手段，始终将人性的特点系统划分为十八大法则，一看就懂，并且可以运用到生活的方方面面。懂人性的都是玩家，不懂人性的都是玩具。每个人书桌上都必备的一套书，特别是从政从商的老板，一定要在书桌、卧室、办公室多备上几套，随时供自己翻阅。</w:t>
      </w:r>
    </w:p>
    <w:p w14:paraId="462F71E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在金融市场中，大部分钱都是熬出来的，并不是操作出来的。 这也是为什么心态比技术要重要得多。 忍大众所不能忍，熬大众所不能熬，才能摆脱韭菜的宿命！能坚持住的唯有真信，是发自内心的相信： 一是市场瞬息万变，至于为什么变，无法知晓无法预测，市场的变化无非就是傻逼在买和傻逼在卖，我们如果不是理解谁是傻逼，那么很有可能我们就是那个参与其中的傻逼。 二是你的经历：我认为这个同等重要，经历会让你理解市场，也更深入的理解你投资的是什么；不经历那么多捶胸顿足、辗转反侧、痛彻心扉、彻夜难眠、撕心裂肺、长夜痛哭、关灯吃面、以泪洗面的九九磨难，谁敢说自己懂投资？</w:t>
      </w:r>
    </w:p>
    <w:p w14:paraId="489DF29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保住本金，不要归零五要诀：不要坐牢（包括不要冻卡） 不要爆仓归零（不要杠杆、合约） 不要闯红灯（包括自己开车也要注意）不要熬夜猝死（不要熬夜盯盘肝白猝死）币不要被盗被骗归零（包括不要借钱被骗、被电信诈骗、乱点链接）。</w:t>
      </w:r>
    </w:p>
    <w:p w14:paraId="0901827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在安德森看来，投资的真正难点，不是发现这些伟大的公司，而是熬过它们必然经历的巨大回撤。美国那72家长期最伟大的公司，无一例外都曾多次下跌超过40%。很多人熬不过去，最终失去了真正的复利机会。他的观点一如既往尖锐：波动率不是风险，甚至可能是风险的反面；短期主义正在侵蚀整个行业；当大多数基金经理都在追逐季度业绩时，真正该做的，是换一场别人没有在玩的游戏—去寻找那些仍然疯狂、敢于解决根本性问题的公司。公司必须持续拥有野心，必须有增长的雄心。不要在一个领域连1%的潜力都没释放出来时就急着投资；也不要在一家公司还没拿到5%的市场份额时就孤注一掷。</w:t>
      </w:r>
    </w:p>
    <w:p w14:paraId="123B117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以前很多时候，以为天塌了的事情，到如今再看造成的影响其实微乎其微。不必在意过去就像灰尘，只要往前走，它们就会在原处缓缓落下。</w:t>
      </w:r>
    </w:p>
    <w:p w14:paraId="21FC26F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保持身体健康的最有效方法：少看无关的信息。 每天只关注三件事：我的钱，我的成长，我的情绪稳定。</w:t>
      </w:r>
    </w:p>
    <w:p w14:paraId="053F608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年轻时候容易犯的错误就是把兄弟情义，江湖道义和做公司，创业混为一谈。如果不幸还遇到一个没有原则且善于PUA的大哥，不仅是情绪，时间和金钱被大割，还有可能因为该大哥做事没有底线被带到违法的灰色地带面临法律的风险。既然做投资都不能带杠杆避免爆仓的风险，那也要主动远离能让你可能爆掉的大哥。真正的贵人是可以带你冒风险，但讲清楚利益得失，肯定不是让你先往坑里跳了再说。其实我后来发现，识人的时间和机会成本比判断机会的时间和机会成本更高且无可拓展性。迷信关系只能让你在局部有短暂的优势，而善用剑者死于剑下，你苦心经营的关系可能最后也会反噬你。认真去学习什么样的资产在哪些不同纬度是否垄断，是否值得长期持有，比去费心经营所谓关系更有意义。认识项目方亏一半，认识董事长大哥全亏光。 跟对人的概率远小于跟错人的概率。首先要默认跟的人靠不住，最终必须靠自己。你把他当大哥，他把你当肉鸡。所谓的大哥：币圈大哥为了骗我，做局整整一年。所谓的大哥： 不要相信别人带你赚钱的承诺。 有多少钱做多大事，不要借钱。不要追随任何人，打造强大的自我，你才是你自己的王。远离任何想当你大哥或者老师的人。</w:t>
      </w:r>
    </w:p>
    <w:p w14:paraId="747906F0">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王秋裤这几期视频都做的蛮好的。人生百态。 年轻时候暴富，大多是因为机遇，也许人真的是只需要富一次。但是太年轻，钱来的太快了，失去的也很快，一般都是怪自己。张扬，不为未来储备，恨不得让全世界都知道你有钱。中年人如果变富，经历了节俭的大半生，反而很多会采取低调隐藏，绝对不会让外人甚至亲戚知道的。一个很让我惊讶的事情在于这些暴富之后又把钱败光的人，都非常坚定的认为自己能东山再起。大叔曾是大老板财富自由，一身名牌花天酒地，现在落魄一贫如洗。</w:t>
      </w:r>
    </w:p>
    <w:p w14:paraId="541CF16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巴菲特：人这一辈子，只做5件事就行了；1、研究挣钱：钱能解决人生中90%的问题，剩下的10%可以用钱缓解。2、研究人性：只要看透人性，你就能在交易系统上立于不败之地。3、培养耐心：投资和人生都如同一场长跑，急于求成往往容易犯错。在合适的机会出现前，耐心等待，不被短期波动所左右，才能抓住真正有价值的机遇。4、持续学习：世界在不断变化，知识和信息日新月异。无论是投资领域的新动态，还是其他有助于提升认知的各类知识，都要保持学习的热情和习惯，让自己不断进步。5、重视健康：健康是一切的基础。没有良好的身体，再多的财富和智慧都难以充分享受。合理饮食、适度锻炼、保持良好作息，为自己的人生长跑储备充足的能量。</w:t>
      </w:r>
    </w:p>
    <w:p w14:paraId="55C0E29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投资里最难得的，不是预测，而是对知识的诚实（唯物辩证法）。 -你要清楚自己真正懂什么，这是你的能力圈；-你要清楚自己不懂什么，这是你回避风险的底线；-你要清楚哪些东西即便知道也无助于结果，这是你保持专注的取舍；-而最关键的，是承认总有你不知道自己不知道的领域，那才是市场给予人的最大杀伤力。很多人亏钱，不是因为不懂，而是因为自以为懂，然后一把亏掉所有的利润，甚至本金！市场的残酷之处在于，它随时会拿出一张盲点账单，让你用真金白银去支付无知的代价。真正的投资智慧，就是不断扩展边界，同时始终保留一份谦卑。不要小瞧任何一毛钱，也不要小瞧任何赚到了钱的人，无论他是怎么赚到的！</w:t>
      </w:r>
    </w:p>
    <w:p w14:paraId="5E4E567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非常讽刺的是，有些庞式骗局的破灭，最后还能把大部分钱拿回来。比如麦道夫一案，最后大概拿回来 70％。 ftx 破产，用户资金最后没有损失。 但股市泡沫破的时候，却会真正造成 90% 以上的永久性损失。</w:t>
      </w:r>
    </w:p>
    <w:p w14:paraId="5AD216B8">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禁食、举重、冲刺、伸展和冥想。 建造、销售、编写、创造、投资和own。 阅读、反思、热爱、寻求真理、忽视社会。 养成这些习惯。对其他一切都说不。 避免债务、监禁、上瘾、耻辱、捷径和媒体。 放松。胜利在望。</w:t>
      </w:r>
    </w:p>
    <w:p w14:paraId="69BF5A6B">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很多人不懂，涨10倍的牛股，和你能赚10倍是两件事！ 还有就是，如果你做不懂的股票，你大概率是不可能重仓+拿得住的！ 说白了，现在很多垃圾股炒作上天了，有多少人重仓大赚的？ 我们只做自己看得懂的股票，都是3000点以下的筹码，能买个几百万，上千万的，最终能赚个2-3倍，3-5倍的，够了！ 那种，10倍，100倍的热门股，大部分散户都是小仓位参与+赚不到多少钱，能有个几十的利润已经很不错了。而且，这种追热点的，最终也会死在热点上！只要你是过来人，是在股市里摸爬滚打了十几年的，都应该有这个感悟！牛市里确实是新人胆子大，厉害，但没有又老又胆大的新人，谁不是这么走过来的！所以，你们说的对，不要教育他们，没用的，南墙是最好的老师！</w:t>
      </w:r>
    </w:p>
    <w:p w14:paraId="7FB420EF">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段永平：真懂了就拿得住，不需要什么技巧。再说一下关于拿住的观点：买股票（公司）和其曾经到过什么价无关，卖股票和买入价无关。不要老以为谁是高手，也不要老想着成为高手，老老实实找些自己能看懂的好公司，好价钱时买下拿着就好了。巴菲特讲过，最好的公司就是永远都不想卖的公司。一生找到几个这种公司，想不发达也难啊。</w:t>
      </w:r>
    </w:p>
    <w:p w14:paraId="571C5F5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普通人最好的投资就是二级趋势投资，过去我们在一级投资了200多个项目，除了2017年和2020年的某段时间，其余时间远远跑不赢BTC和ETH，因为投资10个项目，5个归零3个打平2个挣钱，整体回报能跑赢银行存款利率不错了，还要跟很多人和环节打交道，耗费巨大的精力甚至名誉风险（币圈很多无知把投资人以为项目方），这让我想起来了古典投资行业也是巴菲特和段永平几个人公司，长期回报和管理金额巨大。实际上，天使和风投基金整体上可以看成是一种非营利的慈善事业。为什么很多人不理解问题本质， 还要飞蛾投火？ 很多 vc 用的不是自己的钱，崽卖爷田心不疼。而且只有投出去才能赚管理费，才能证明自己的存在价值。vc 和天使投资者周围环绕着一批想要拿他们钱的人，没拿到钱之前自然好话说尽，拍各种马屁，各种肉麻宣传，让人产生十分受用的幻觉。极少数 vc 项目产生超额回报，被加大马力宣传。绝大多数项目烂尾亏光就不提了。让外围群众误以为它很高大上。一级市场的项目没有流动性。很多时候投出去的瞬间就已经亏光了。但因为缺乏二级市场的定价信号，投资者很长时间还有赚钱的幻觉。尤其是后续的投资进来，往往会刻意制造估值节节上升的幻觉。因此赚钱的幻觉可以维持很多年，让投资者误以为它比每天价格波动的股票要高级。</w:t>
      </w:r>
    </w:p>
    <w:p w14:paraId="3A099B8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甲骨文的CEO拉里·埃里森最值得学习，80多岁的高龄还约炮不停，他应对衰老的方法是一套组合拳： 极致的身体锻炼：参加美洲杯帆船赛，多次率领甲骨文队参赛并夺冠；高水平的狂热网球爱好者，买下了整个印第安维尔斯网球公开赛。 科学的生命管理：对衰老和死亡有着异乎寻常的关注，甚至可以说是恐惧，成立埃里森医学基金会并投入10亿美元；身边是世界顶级的医疗团队、营养师和教练，为他提供最前沿、个性化的健康监测和干预方案。 旺盛的精神斗志：硅谷乃至全球商界最好斗、最偏执的领导者之一，深度参与甲骨文的战略决策，关注技术前沿，尤其是云计算和AI。 无限的财富支持：聘请最好的厨师，确保每一餐都营养均衡、食材顶级。他可以通过私人飞机减少旅途劳顿，可以在自己购买的夏威夷拉奈岛上享受最纯净的自然环境，最大限度地减少生活中的压力源。</w:t>
      </w:r>
    </w:p>
    <w:p w14:paraId="099D9AD5">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高速增长的新产业，必定大量热钱涌入； 热钱涌入的地方，必定部分人暂时赚了大钱； 有人赚了钱之后，必定刺激更多热钱进来； 大家都想赚快钱，必定有人开始造假和行骗； 造假和行骗早期可以暂时蒙混过关，但也因此形成路径依赖，必须造更大的假来维持更大的骗局； 比例越来越大的增长将构建于虚假的需求之上，为未来的严重产能过剩打下基础； 赚钱的幻象，和虚假的增长，只有在流动性彻底穷尽后才能彻底逆转。</w:t>
      </w:r>
    </w:p>
    <w:p w14:paraId="4D24CA6C">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投资者应当把自己的日常设置为默认不交易的状态。即使需要做交易，市场开门的几个小时内，就 30分钟内做一下好了。 如果每天花在日常交易上的时间超过半个小时，意味着你的注意力在一些劳动密集型的短期策略上，即使会有一些小利，但也意味着你会悄悄丧失对大局的关注和敏感度。 可以考虑对自己的日常投资方式也施加一个强制函数：一年 250个交易日，70%的时间完全没有必要做交易。也就是最多 75天做交易。甚至还可以努力压缩到一年50天以下，时间长了就习惯了。 大部分市场上的所谓交易机会，因为你没有任何信息优势，也没有能力深入评估风险，其实是不属于你的。经验丰富之后，应当慢慢的把出手的阈值拉得越来越高。 虽然这样肯定会错过一些机会，但那些你抓住的机会，胜算和利润率就会比平庸的机会要高很多，而且这样可以腾出更多时间锻炼和睡觉。</w:t>
      </w:r>
    </w:p>
    <w:p w14:paraId="794B415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人就靠两种方式赚到钱：第一，打磨一项一技之长。 选择一个细分领域，将自己锤炼成这个领域的专家，用出卖部分时间来换取金钱。 第二，挖掘人与人之间的信息差。 通过互联网商机倒买倒卖商品，或者成为人与人之间的无风险套利者，充分利用信息的不对称获利。</w:t>
      </w:r>
    </w:p>
    <w:p w14:paraId="15EFCEBE">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不要追随任何人，打造强大的自我，你才是你自己的王。 如果找到一个聪明的大哥哥，大姐姐，向他学习他的知识就好了。觉得不合适就换下一个人。 当代社会，建立在人人平等的契约精神之上。开放系统，随时能加入，随时能解约。 远离任何想当你大哥或者老师的人。真正理解现代社会开放信息精神的人，不会免费好为人师的。在没有契约的前提下，好为人师，好为人爹，都是一种严重的心理扭曲，活在上个世纪。我在推特上还见到几位老人家，很可笑。古惑仔还是建师门？还不如张雪峰，人家清楚明白的标价收钱。 所以在互联网上，秉持匿名，只广播自己的思想，不针对个人当老师，是一种隐形共识。 只追随你自己的心。</w:t>
      </w:r>
    </w:p>
    <w:p w14:paraId="79CBA88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单从选股票的角度看，回顾过去三十年的历史，真正好的那么几个大机会，都是在上市七年之后才涌现 （唯一的例外是 2004年上市的谷歌，这里暂不考虑。但即使你在谷歌上市七年后再入场，也不迟）。 之所以等上市七年之后，是因为需要至少经过一个熊市的严峻考验，如果公司还能继续发展到一个新的高度，说明公司内核存在某种复杂的自发迭代的强大动力，这可以帮你自动筛除绝大多数风险，节省很多时间去锻炼和睡觉，而且回报反而好很多。 比如特斯拉，等到 2019年下半年入场，也完全来得及。虽然光看股价，应当 2010年入场，但实际上公司 2013年一季度有破产的风险，差点当时就廉价把自己卖给谷歌了。2016年二月，2018年六月，因为各种 manufacturing hell， 公司的财务状况也很危险， 在破产的边缘。</w:t>
      </w:r>
    </w:p>
    <w:p w14:paraId="499A8C0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主升浪启动前，庄家都会留下这个信号：股价在低位持续缩量震荡，K线是小阴小阳组合，涨跌幅控制在-3%到8%之间。关键看量能！把均量线参数设为135，量柱一直被压制在均量线下，这就是主力高度控盘的铁证！ 只骑领头羊，不碰跟风虫！好股票就像好公司，一定要看老板的实力。板块龙头涨时冲在最前，跌时扛得住。炒股反人性，越不敢买越涨，强者恒强是永恒的真理。 量是水的，价是船！上升趋势中，什么指标都可以不看，唯独成交量必须盯死。缩量上涨就拿着，放出天量赶紧跑！量能不会骗人，看懂了量价关系，你就赢了八成。</w:t>
      </w:r>
    </w:p>
    <w:p w14:paraId="492A0A9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查理。芒格向来欣赏的诗歌《如果》 以吉卜林的方式，避开生活的圈套。 如果你能保持冷静，当你身边的人们都变得疯狂，纷纷指责你。 如果你能相信自己，当所有人怀疑你但且让他们怀疑去吧。 如果你遭等待，却不因等待而疲倦，或者遭受欺骗，却不用谎言回敬，或者遭到憎恨，劫不用憎恨反击，能够不得意忘形，也能够不巧言令色。如果你能与凡人交谈，且彬彬有礼，或与国王同行—而不奴颜婢膝，如果仇敌和密友都无法伤害你。 如果你在乎每个人，但不会缺了谁就不行，如果你在想发泄愤怒的那一分钟去进行六十秒的跑步，大地以及大地上的万物都将属于你，而更重要的是，你将是真正的男人，我的孩子！</w:t>
      </w:r>
    </w:p>
    <w:p w14:paraId="107B974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放弃暴富的幻想，放弃追涨杀跌，放弃频繁交易，真正学会耐心，潜伏不难，我教大家方法，首先，我们一定要找到有成长性的，有故事的题材，然后去找市值50到100亿个股，然后去研究它的周期股性，到了前期的阶段低点就分批建仓，到了前期高点就减仓或者清仓，不要幻想买在最低点，也不要贪婪卖在最高点，如此反复，真正实现波段稳定盈利！</w:t>
      </w:r>
    </w:p>
    <w:p w14:paraId="667898BA">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只有经过几个牛熊周期才能真正深刻理解这里面的反人性的逻辑。然后几十年的岁月就蹉跎了，还要继续出去挣辛苦钱，逢人就自我介绍说，我是某某行业的老兵。为什么投机泡沫的择时不可能呢？因为即使是暴涨的泡沫期，中间也会有不断的价格回撤，再反弹。身在其中，你无法确定这一次价格回撤是真正的泡沫破灭，还是会有再一次反弹到新高。如果每一次价格大幅回撤，最终都能熬过去创新高，那么就会坚定你的信心，嘲笑那些卖得过早的人，对基本面的各种问题视而不见，用荒谬的逻辑去合理化估值的泡沫。 而那些卖得过早的投机者，发现又创新高了。隔壁老王赚得比我多，这还了得，是可忍，孰不可忍，于是他们又回来继续参与投机，继续推高泡沫。 就这样你们会坚持到最后，坚持到泡沫真正破了，因为某个财务造假终于曝光了，因为某个客户破产了，等等，你还用之前的逻辑，继续合理化，继续坚持，很快 （几天，几周，几个月） 就会迎来亏光的命运。很多投机者事后幻想自己可以完美吃到某某年到某某年的泡沫期的暴涨，然后精确踩点全身而退，这完全不可能。 盈亏同源。如果参与投机的游戏，大赚后就一定欲罢不能，最后一定回到原点，甚至亏更多。 一旦投入，就要用常识和第一性原理，反复确认投资标的物可以长期捕捉和承载价值，这样不必挖空心思去择时，这样才能长期躺平，每天睡到自然醒。</w:t>
      </w:r>
    </w:p>
    <w:p w14:paraId="4CA72993">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最近几年持续探索能保持精神愉悦一些事情，能极大的提升幸福感：早睡。10点半之前能入睡，第二天早上7点左右起床，神清气爽，心情极度愉悦。早起去小树林散散步，边散步边思考一些问题，顿悟或者突然涌现出一些洞察力后的喜悦感。早起跑步，边跑步边听播客，听到某些嘉宾的观点给我醍醐灌顶的感觉。上午做力量训练，看着自己力量逐步增强后，感觉浑身有劲，干什么都不累。上午的2-3小时的独处时间，静下心来阅读和写作，思考，对最近关注的一个重点主题深入探索，好奇心驱动自主学习带来极大幸福感。</w:t>
      </w:r>
    </w:p>
    <w:p w14:paraId="5F81D246">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研究各类金融骗局，其价值高于研究各种成功学。 一般讲述各种金融骗局的历史书籍，细节上的纪录更接近真实。而成功者的传记往往在细节上被夸大或者被刻意掩盖，真信了，人就可能变成 sb。 而对各类历史上的金融骗局积累了丰富的情绪记忆后，对于正在进行但还未被戳破的骗局，自然有更好的判断力。</w:t>
      </w:r>
    </w:p>
    <w:p w14:paraId="2F2CF63D">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给人推荐垄断稀缺的投资标的，或者听人推荐好的标的，最后要么没买，要么拿不住。 这背后的深层原因是没有背景知识，也没有花上百个小时时间去仔细研究，思考其中的逻辑。 只有你真正花大量时间去理解的标的，才有拿住十年挣大钱。如巴菲特所说：花一年时间去思考研究，花一个小时去小单影响后面十年。</w:t>
      </w:r>
    </w:p>
    <w:p w14:paraId="64A787A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不是因为我们来的太晚而失败，往往是因为来的太早而失败。 创业如此，投资也是如此，好的标的一般都有10-20年长周期的垄断优势，不用急吼吼去下注。</w:t>
      </w:r>
    </w:p>
    <w:p w14:paraId="5605C861">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随着年龄的增长，虽然你作为个体会变得越发谨慎，但是投资者作为一个群体的无知无畏的底色基本还是不变。 因为总是有大批二三十岁的新人入场，任何短期有效的策略，即使本质是庞式骗局，仍然会被疯狂追捧。所以千万不能以己度人，而要以平常心，尊重这个整体不变的客观事实，耐心等待关键节点来临，再发力。</w:t>
      </w:r>
    </w:p>
    <w:p w14:paraId="6C9BA614">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2007年一月世界经济论坛上，雷曼兄弟的总裁 Dick Fuld 警告市场泡沫可能要破灭。但是他自己却没有听从自己的建议，当年秋天花了 220亿美元收购了房地产公司 Archstone Smith。 一年后雷曼兄弟就破产了。 2013年 Archstone Smith 以 90亿美元的价格转手卖给下家，比之前雷曼兄弟的买价少了接近 60%。如果没有这笔交易，雷曼兄弟大概率还可以再维持至少几个月，也许就可以避免破产的结局。 所以一个人讲的话即使再有道理，他自己能否落实又是另外一回事。很多时候无法落实，本质是因为他所处的环境，给他局部巨大的压力，让他不得不违反他对外言之凿凿的宣誓。</w:t>
      </w:r>
    </w:p>
    <w:p w14:paraId="19DD92D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垄断资产才值得你投资：投资需要寻找科技革命中发生范式转移时，出现的具有特许经营权，垄断性质的企业，比如移动互联网时代的苹果和谷歌， AI时代可能的英伟达，微软。垄断企业还有一个特征是：第一名的占有率是第二名的十倍。</w:t>
      </w:r>
    </w:p>
    <w:p w14:paraId="31F50129">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人生就是一场体验，理解无卵三定律，拒绝虚无内耗— 理解这句话，就不会对当下焦虑。 今天和朋友爬山，看到 @bitfish1发布的今日感叹的时候我正好爬到了山顶： 最佩服两类人：善于抓住关键机会的人，以及在喧嚣中依然能保持心如止水的人。 深以为然，我们守护好自己的平静，平静就会反过来守护自己，确实如此，焦虑只会打乱你的阵脚。 你如果无法理解就看看无卵三定律吧，你如果在某一个领域要赚到大钱，必须是有底层支撑的，否则就是： 1、即使敢买也不会去重仓，没卵用， 2、即使重仓也拿不住，依然没卵用， 3、即使拿住卖不到好位置，还是没有卵用。 那些能超越无卵三定律的，必定是牛人，如果我们只是普通人，就不要内耗。 人要相信常识，并忠于常识，积累认知，并忠于认知，太阳底下没有新鲜事，理解基本逻辑，忠于自己的基本路线，坚定内心，比什么都重要。 你无法理解的边界就在那里，你就无法获得边界外额外财富，无卵三定律不声不响就在这里。 我昨天第一时间就看到特朗普代币，也第一时间买进去了，但是我确实不擅长链上，对MEME理解也确实不够深度，所以我没有重仓。 所以我告诉了一些朋友，他们有的赚到M级别，我却赚了区区20多个SOL。 但是我会因为他们赚的比我多太多而难受吗？显然不会！我会因为分享信息给他们要求他们分成吗！也不会！就像昨天晚上我和一很好的朋友聊天，说这是他们的认知和魄力，是他们的能力范围，并不是我的。 我依然非常开心，而且非常开心！ 就像昨天睡前我写的，我真心为所有赚到钱的朋友们感到高兴： 开心，是因为我赚到20Sol 就很开心，知足常乐。 开心，是因为看到群友和粉丝赚到，发自内心的为他们的勇气欣慰，并且也发自内心的给了他们每个赚很多的人祝福。 开心，也是因为发自内心的觉得那些赚到大结果的真的很牛，拥有我没有的思维方式，我身边还有这么牛的人，所以我应该多和他们交流学习，多和他们请教和理解，这是一件多么值得开心的事情啊！ 但是，我的节奏，还是我的节奏，提升进步，心情就永远是好的。 所以，这不是运气，赚认知内的钱就好： 机会永远都会有，等我有这等能力，等我有平静的内心，财富自然就来了！ 不要相信任何一个人会成为某种例外，也不要去妄想自己会成为某种例外，所有想象出来的例外都无一例外，最终都会打自己的脸。</w:t>
      </w:r>
    </w:p>
    <w:p w14:paraId="490E561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永远不要和任何人修复关系，人人跟之间的关系只有一次，结束了就是结束了。</w:t>
      </w:r>
    </w:p>
    <w:p w14:paraId="5B3A0292">
      <w:pPr>
        <w:keepNext w:val="0"/>
        <w:keepLines w:val="0"/>
        <w:pageBreakBefore w:val="0"/>
        <w:widowControl/>
        <w:kinsoku/>
        <w:wordWrap/>
        <w:overflowPunct/>
        <w:topLinePunct w:val="0"/>
        <w:autoSpaceDE/>
        <w:autoSpaceDN/>
        <w:bidi w:val="0"/>
        <w:adjustRightInd/>
        <w:snapToGrid/>
        <w:spacing w:after="0" w:line="240" w:lineRule="auto"/>
        <w:ind w:firstLine="420"/>
        <w:jc w:val="both"/>
        <w:textAlignment w:val="auto"/>
      </w:pPr>
      <w:r>
        <w:rPr>
          <w:rFonts w:ascii="Times New Roman" w:hAnsi="Times New Roman" w:eastAsia="宋体"/>
          <w:sz w:val="24"/>
        </w:rPr>
        <w:t>为什么很多聪明人会落入粗鄙的投资骗局，亏掉终生的积蓄？ 有关财富增长的思维模型，有两个容易被大众接受的类别： 一是收租赚利息。骗子编个故事说某个投资可以提供无风险的利息，高达 8%， 9%， 甚至10%以上。这个思维模型特别好理解，非常适合幼稚，贪婪，又怕麻烦，希望一劳永逸的有钱人。 二是故事驱动型。（有意或者无意的）骗子，构建了某个宏大叙事，某个炫目的技术，只要投资进来，产品做好，就可以占据多大的市场，获得多大的回报。好故事一定要拿过去的百万分之一的成功案例来比较，明示说我们就是下一个微软，谷歌，等等。等听众的不劳而获的意淫的翅膀飞起来的时候，也就快上钩了。实践上真正长期有效的观察角度，还是对于结构性优势的分析。就是某个投资标的，是否存在某种结构性优势？结构性优势的推动力从何而来？结构性优势是否在扩大？结构性优势可以持续多久？ 结构性优势的分析，对于短期回报的影响不大。因此远没有故事驱动型那么性感和受人追捧。 结构性优势有很多类： 比如拥有强大传播渠道的公司或者个人，对于缺乏渠道的公司或个人，就有结构型优势。 轻资产，利润率高，无负债的公司，比重资产，利润率低，债台高筑的公司，有结构性优势，后者在熊市时破产风险极大。 不着急发财的人，比每天都要关注 profit and loss 的人，有结构性优势。选择多的人，比选择少的人，有结构性优势。后者因为底子薄，选择少，往往慌不择路，饥不择食，让自己选择越来越少，最终把自己逼上绝路。 以积累结构性优势为导向，时间长了会自带引力，让财富自然流向自己。 以着急发财为导向，往往在一些关键环节把自己置于弱势的，让外人有机可乘的位置。对风险抵抗力其实很差，一次黑天鹅事件就彻底归零。换个角度说，所谓结构性优势，就是你在有价值的事情上，比其他</w:t>
      </w:r>
      <w:bookmarkStart w:id="0" w:name="_GoBack"/>
      <w:bookmarkEnd w:id="0"/>
      <w:r>
        <w:rPr>
          <w:rFonts w:ascii="Times New Roman" w:hAnsi="Times New Roman" w:eastAsia="宋体"/>
          <w:sz w:val="24"/>
        </w:rPr>
        <w:t>人有多几倍的选择权。如果你还能持续用心刻意扩大各种结构性优势，那就是 （优势^2）。 结构性优势的构建，短期上感觉会比较枯燥孤独。但时间长了后，随着结构性优势不断跃上新的台阶，不怒自威，和人说话时也越来越温和平静。</w:t>
      </w:r>
    </w:p>
    <w:sectPr>
      <w:footerReference r:id="rId5" w:type="default"/>
      <w:pgSz w:w="11906" w:h="16838"/>
      <w:pgMar w:top="1440" w:right="1440" w:bottom="1440" w:left="1440" w:header="850" w:footer="90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文泉驿微米黑">
    <w:panose1 w:val="020B0606030804020204"/>
    <w:charset w:val="86"/>
    <w:family w:val="auto"/>
    <w:pitch w:val="default"/>
    <w:sig w:usb0="E10002EF" w:usb1="6BDFFCFB" w:usb2="00800036" w:usb3="00000000" w:csb0="603E019F" w:csb1="DFD7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00007A87" w:usb1="80000000" w:usb2="00000008" w:usb3="00000000" w:csb0="400001FF" w:csb1="FFFF0000"/>
  </w:font>
  <w:font w:name="ＭＳ ゴシック">
    <w:altName w:val="Quicksand Light"/>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A2629">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FF041D"/>
    <w:rsid w:val="47FB076D"/>
    <w:rsid w:val="566F4F7D"/>
    <w:rsid w:val="57FB1A75"/>
    <w:rsid w:val="6DED1BCE"/>
    <w:rsid w:val="6FABCA96"/>
    <w:rsid w:val="70F7C3DF"/>
    <w:rsid w:val="7EF69F23"/>
    <w:rsid w:val="7F166FAC"/>
    <w:rsid w:val="7F7FE6BE"/>
    <w:rsid w:val="BF2D49C3"/>
    <w:rsid w:val="D0F42034"/>
    <w:rsid w:val="DDBB9500"/>
    <w:rsid w:val="DFDE47D9"/>
    <w:rsid w:val="EDBB2853"/>
    <w:rsid w:val="EFFF8A80"/>
    <w:rsid w:val="F7F977B5"/>
    <w:rsid w:val="F7FF64EC"/>
    <w:rsid w:val="FDBFB4CA"/>
    <w:rsid w:val="FDF76666"/>
    <w:rsid w:val="FF7F58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文泉驿微米黑" w:hAnsi="文泉驿微米黑"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文泉驿微米黑" w:hAnsi="文泉驿微米黑"/>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226651</Words>
  <Characters>235552</Characters>
  <Lines>0</Lines>
  <Paragraphs>0</Paragraphs>
  <TotalTime>30</TotalTime>
  <ScaleCrop>false</ScaleCrop>
  <LinksUpToDate>false</LinksUpToDate>
  <CharactersWithSpaces>239300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凯文</cp:lastModifiedBy>
  <dcterms:modified xsi:type="dcterms:W3CDTF">2026-03-28T20:36:35Z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CC8FB8E715B32D9131C2C76918C984CA_42</vt:lpwstr>
  </property>
</Properties>
</file>